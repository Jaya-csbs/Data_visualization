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C861">
      <w:pPr>
        <w:jc w:val="center"/>
        <w:rPr>
          <w:rFonts w:hint="default"/>
          <w:lang w:val="en-IN"/>
        </w:rPr>
      </w:pPr>
      <w:r>
        <w:rPr>
          <w:b/>
          <w:sz w:val="32"/>
        </w:rPr>
        <w:t>EXPERIMENT</w:t>
      </w:r>
      <w:r>
        <w:rPr>
          <w:rFonts w:hint="default"/>
          <w:b/>
          <w:sz w:val="32"/>
          <w:lang w:val="en-IN"/>
        </w:rPr>
        <w:t xml:space="preserve"> 5</w:t>
      </w:r>
    </w:p>
    <w:p w14:paraId="6531DCE5">
      <w:r>
        <w:rPr>
          <w:b/>
        </w:rPr>
        <w:t>Aim</w:t>
      </w:r>
      <w:r>
        <w:rPr>
          <w:b/>
        </w:rPr>
        <w:br w:type="textWrapping"/>
      </w:r>
      <w:r>
        <w:t>To analyze the Customer Churn dataset using Python by creating a calculated field and basic visualizations such as bar charts, line charts, and pie charts.</w:t>
      </w:r>
    </w:p>
    <w:p w14:paraId="36DD5347">
      <w:r>
        <w:rPr>
          <w:b/>
        </w:rPr>
        <w:t>Procedure</w:t>
      </w:r>
      <w:r>
        <w:rPr>
          <w:b/>
        </w:rPr>
        <w:br w:type="textWrapping"/>
      </w:r>
    </w:p>
    <w:p w14:paraId="0EDC69BD">
      <w:r>
        <w:t>1. Import Pandas, Matplotlib, and Seaborn libraries.</w:t>
      </w:r>
    </w:p>
    <w:p w14:paraId="55A73290">
      <w:r>
        <w:t>2. Load the Customer Churn CSV dataset.</w:t>
      </w:r>
    </w:p>
    <w:p w14:paraId="276A3C6A">
      <w:r>
        <w:t>3. Inspect the dataset.</w:t>
      </w:r>
    </w:p>
    <w:p w14:paraId="6DC4DDC5">
      <w:r>
        <w:t>4. Create a calculated column named Customer Status.</w:t>
      </w:r>
    </w:p>
    <w:p w14:paraId="15247A27">
      <w:r>
        <w:t>5. Create a bar chart for customer churn by contract type.</w:t>
      </w:r>
    </w:p>
    <w:p w14:paraId="34C4917C">
      <w:r>
        <w:t>6. Create a line chart for average monthly charges by tenure.</w:t>
      </w:r>
    </w:p>
    <w:p w14:paraId="708569C7">
      <w:r>
        <w:t>7. Create a pie chart for active and churned customers.</w:t>
      </w:r>
    </w:p>
    <w:p w14:paraId="46A0AC58">
      <w:r>
        <w:t>8. Display the visualizations.</w:t>
      </w:r>
    </w:p>
    <w:p w14:paraId="578FBF78">
      <w:r>
        <w:rPr>
          <w:b/>
        </w:rPr>
        <w:t>Python Code</w:t>
      </w:r>
      <w:r>
        <w:rPr>
          <w:b/>
        </w:rPr>
        <w:br w:type="textWrapping"/>
      </w:r>
    </w:p>
    <w:p w14:paraId="1348C206">
      <w:r>
        <w:rPr>
          <w:rFonts w:ascii="Courier New" w:hAnsi="Courier New"/>
          <w:sz w:val="18"/>
        </w:rPr>
        <w:t>import pandas as pd</w:t>
      </w:r>
    </w:p>
    <w:p w14:paraId="5E7D5530">
      <w:r>
        <w:rPr>
          <w:rFonts w:ascii="Courier New" w:hAnsi="Courier New"/>
          <w:sz w:val="18"/>
        </w:rPr>
        <w:t>import matplotlib.pyplot as plt</w:t>
      </w:r>
    </w:p>
    <w:p w14:paraId="2C561B0E">
      <w:r>
        <w:rPr>
          <w:rFonts w:ascii="Courier New" w:hAnsi="Courier New"/>
          <w:sz w:val="18"/>
        </w:rPr>
        <w:t>import seaborn as sns</w:t>
      </w:r>
    </w:p>
    <w:p w14:paraId="762E0776">
      <w:r>
        <w:rPr>
          <w:rFonts w:ascii="Courier New" w:hAnsi="Courier New"/>
          <w:sz w:val="18"/>
        </w:rPr>
        <w:t xml:space="preserve"> </w:t>
      </w:r>
    </w:p>
    <w:p w14:paraId="3DC455C6">
      <w:r>
        <w:rPr>
          <w:rFonts w:ascii="Courier New" w:hAnsi="Courier New"/>
          <w:sz w:val="18"/>
        </w:rPr>
        <w:t># Load dataset</w:t>
      </w:r>
    </w:p>
    <w:p w14:paraId="3C513DB8">
      <w:r>
        <w:rPr>
          <w:rFonts w:ascii="Courier New" w:hAnsi="Courier New"/>
          <w:sz w:val="18"/>
        </w:rPr>
        <w:t>df = pd.read_csv("WA_Fn-UseC_-Telco-Customer-Churn.csv")</w:t>
      </w:r>
    </w:p>
    <w:p w14:paraId="4EE282B4">
      <w:r>
        <w:rPr>
          <w:rFonts w:ascii="Courier New" w:hAnsi="Courier New"/>
          <w:sz w:val="18"/>
        </w:rPr>
        <w:t xml:space="preserve"> </w:t>
      </w:r>
    </w:p>
    <w:p w14:paraId="559E7DA2">
      <w:r>
        <w:rPr>
          <w:rFonts w:ascii="Courier New" w:hAnsi="Courier New"/>
          <w:sz w:val="18"/>
        </w:rPr>
        <w:t># 1. Create calculated field</w:t>
      </w:r>
    </w:p>
    <w:p w14:paraId="34DA60E3">
      <w:r>
        <w:rPr>
          <w:rFonts w:ascii="Courier New" w:hAnsi="Courier New"/>
          <w:sz w:val="18"/>
        </w:rPr>
        <w:t>df["Customer Status"] = df["Churn"].apply(</w:t>
      </w:r>
    </w:p>
    <w:p w14:paraId="676180B7">
      <w:r>
        <w:rPr>
          <w:rFonts w:ascii="Courier New" w:hAnsi="Courier New"/>
          <w:sz w:val="18"/>
        </w:rPr>
        <w:t xml:space="preserve">    lambda x: "Churned" if x == "Yes" else "Active"</w:t>
      </w:r>
    </w:p>
    <w:p w14:paraId="7E4CE6FE">
      <w:r>
        <w:rPr>
          <w:rFonts w:ascii="Courier New" w:hAnsi="Courier New"/>
          <w:sz w:val="18"/>
        </w:rPr>
        <w:t>)</w:t>
      </w:r>
    </w:p>
    <w:p w14:paraId="0EA62B04">
      <w:r>
        <w:rPr>
          <w:rFonts w:ascii="Courier New" w:hAnsi="Courier New"/>
          <w:sz w:val="18"/>
        </w:rPr>
        <w:t xml:space="preserve"> </w:t>
      </w:r>
    </w:p>
    <w:p w14:paraId="78DC5DE0">
      <w:r>
        <w:rPr>
          <w:rFonts w:ascii="Courier New" w:hAnsi="Courier New"/>
          <w:sz w:val="18"/>
        </w:rPr>
        <w:t>print(df[["Churn", "Customer Status"]].head())</w:t>
      </w:r>
    </w:p>
    <w:p w14:paraId="6C005547">
      <w:r>
        <w:rPr>
          <w:rFonts w:ascii="Courier New" w:hAnsi="Courier New"/>
          <w:sz w:val="18"/>
        </w:rPr>
        <w:t xml:space="preserve"> </w:t>
      </w:r>
    </w:p>
    <w:p w14:paraId="2E7DDAC0">
      <w:r>
        <w:rPr>
          <w:rFonts w:ascii="Courier New" w:hAnsi="Courier New"/>
          <w:sz w:val="18"/>
        </w:rPr>
        <w:t># 2. Bar Chart - Churn by Contract</w:t>
      </w:r>
    </w:p>
    <w:p w14:paraId="5C41C72D">
      <w:r>
        <w:rPr>
          <w:rFonts w:ascii="Courier New" w:hAnsi="Courier New"/>
          <w:sz w:val="18"/>
        </w:rPr>
        <w:t>sns.countplot(</w:t>
      </w:r>
    </w:p>
    <w:p w14:paraId="7C951A73">
      <w:r>
        <w:rPr>
          <w:rFonts w:ascii="Courier New" w:hAnsi="Courier New"/>
          <w:sz w:val="18"/>
        </w:rPr>
        <w:t xml:space="preserve">    x="Contract",</w:t>
      </w:r>
    </w:p>
    <w:p w14:paraId="5647F32D">
      <w:r>
        <w:rPr>
          <w:rFonts w:ascii="Courier New" w:hAnsi="Courier New"/>
          <w:sz w:val="18"/>
        </w:rPr>
        <w:t xml:space="preserve">    hue="Customer Status",</w:t>
      </w:r>
    </w:p>
    <w:p w14:paraId="130E08B1">
      <w:r>
        <w:rPr>
          <w:rFonts w:ascii="Courier New" w:hAnsi="Courier New"/>
          <w:sz w:val="18"/>
        </w:rPr>
        <w:t xml:space="preserve">    data=df</w:t>
      </w:r>
    </w:p>
    <w:p w14:paraId="265B6BCF">
      <w:r>
        <w:rPr>
          <w:rFonts w:ascii="Courier New" w:hAnsi="Courier New"/>
          <w:sz w:val="18"/>
        </w:rPr>
        <w:t>)</w:t>
      </w:r>
    </w:p>
    <w:p w14:paraId="4076711B">
      <w:r>
        <w:rPr>
          <w:rFonts w:ascii="Courier New" w:hAnsi="Courier New"/>
          <w:sz w:val="18"/>
        </w:rPr>
        <w:t xml:space="preserve"> </w:t>
      </w:r>
    </w:p>
    <w:p w14:paraId="69C28829">
      <w:r>
        <w:rPr>
          <w:rFonts w:ascii="Courier New" w:hAnsi="Courier New"/>
          <w:sz w:val="18"/>
        </w:rPr>
        <w:t>plt.title("Customer Churn by Contract Type")</w:t>
      </w:r>
    </w:p>
    <w:p w14:paraId="19A6A6FF">
      <w:r>
        <w:rPr>
          <w:rFonts w:ascii="Courier New" w:hAnsi="Courier New"/>
          <w:sz w:val="18"/>
        </w:rPr>
        <w:t>plt.xlabel("Contract Type")</w:t>
      </w:r>
    </w:p>
    <w:p w14:paraId="5BB37FA1">
      <w:r>
        <w:rPr>
          <w:rFonts w:ascii="Courier New" w:hAnsi="Courier New"/>
          <w:sz w:val="18"/>
        </w:rPr>
        <w:t>plt.ylabel("Number of Customers")</w:t>
      </w:r>
    </w:p>
    <w:p w14:paraId="4763422B">
      <w:r>
        <w:rPr>
          <w:rFonts w:ascii="Courier New" w:hAnsi="Courier New"/>
          <w:sz w:val="18"/>
        </w:rPr>
        <w:t>plt.xticks(rotation=20)</w:t>
      </w:r>
    </w:p>
    <w:p w14:paraId="096597F9">
      <w:r>
        <w:rPr>
          <w:rFonts w:ascii="Courier New" w:hAnsi="Courier New"/>
          <w:sz w:val="18"/>
        </w:rPr>
        <w:t>plt.show()</w:t>
      </w:r>
    </w:p>
    <w:p w14:paraId="79F1B7DC">
      <w:r>
        <w:rPr>
          <w:rFonts w:ascii="Courier New" w:hAnsi="Courier New"/>
          <w:sz w:val="18"/>
        </w:rPr>
        <w:t xml:space="preserve"> </w:t>
      </w:r>
    </w:p>
    <w:p w14:paraId="78630BED">
      <w:r>
        <w:rPr>
          <w:rFonts w:ascii="Courier New" w:hAnsi="Courier New"/>
          <w:sz w:val="18"/>
        </w:rPr>
        <w:t># 3. Line Chart - Monthly Charges by Tenure</w:t>
      </w:r>
    </w:p>
    <w:p w14:paraId="66E8F184">
      <w:r>
        <w:rPr>
          <w:rFonts w:ascii="Courier New" w:hAnsi="Courier New"/>
          <w:sz w:val="18"/>
        </w:rPr>
        <w:t>monthly = df.groupby("tenure")["MonthlyCharges"].mean()</w:t>
      </w:r>
    </w:p>
    <w:p w14:paraId="4C7F23DE">
      <w:r>
        <w:rPr>
          <w:rFonts w:ascii="Courier New" w:hAnsi="Courier New"/>
          <w:sz w:val="18"/>
        </w:rPr>
        <w:t xml:space="preserve"> </w:t>
      </w:r>
    </w:p>
    <w:p w14:paraId="3FBA65C1">
      <w:r>
        <w:rPr>
          <w:rFonts w:ascii="Courier New" w:hAnsi="Courier New"/>
          <w:sz w:val="18"/>
        </w:rPr>
        <w:t>plt.plot(monthly.index, monthly.values, marker="o")</w:t>
      </w:r>
    </w:p>
    <w:p w14:paraId="716759E8">
      <w:r>
        <w:rPr>
          <w:rFonts w:ascii="Courier New" w:hAnsi="Courier New"/>
          <w:sz w:val="18"/>
        </w:rPr>
        <w:t xml:space="preserve"> </w:t>
      </w:r>
    </w:p>
    <w:p w14:paraId="18498222">
      <w:r>
        <w:rPr>
          <w:rFonts w:ascii="Courier New" w:hAnsi="Courier New"/>
          <w:sz w:val="18"/>
        </w:rPr>
        <w:t>plt.title("Average Monthly Charges by Tenure")</w:t>
      </w:r>
    </w:p>
    <w:p w14:paraId="0931D279">
      <w:r>
        <w:rPr>
          <w:rFonts w:ascii="Courier New" w:hAnsi="Courier New"/>
          <w:sz w:val="18"/>
        </w:rPr>
        <w:t>plt.xlabel("Tenure (Months)")</w:t>
      </w:r>
    </w:p>
    <w:p w14:paraId="5BEAE700">
      <w:r>
        <w:rPr>
          <w:rFonts w:ascii="Courier New" w:hAnsi="Courier New"/>
          <w:sz w:val="18"/>
        </w:rPr>
        <w:t>plt.ylabel("Average Monthly Charges")</w:t>
      </w:r>
    </w:p>
    <w:p w14:paraId="13A97087">
      <w:r>
        <w:rPr>
          <w:rFonts w:ascii="Courier New" w:hAnsi="Courier New"/>
          <w:sz w:val="18"/>
        </w:rPr>
        <w:t>plt.grid()</w:t>
      </w:r>
    </w:p>
    <w:p w14:paraId="76E43312">
      <w:r>
        <w:rPr>
          <w:rFonts w:ascii="Courier New" w:hAnsi="Courier New"/>
          <w:sz w:val="18"/>
        </w:rPr>
        <w:t>plt.show()</w:t>
      </w:r>
    </w:p>
    <w:p w14:paraId="330185EF">
      <w:r>
        <w:rPr>
          <w:rFonts w:ascii="Courier New" w:hAnsi="Courier New"/>
          <w:sz w:val="18"/>
        </w:rPr>
        <w:t xml:space="preserve"> </w:t>
      </w:r>
    </w:p>
    <w:p w14:paraId="76245F98">
      <w:r>
        <w:rPr>
          <w:rFonts w:ascii="Courier New" w:hAnsi="Courier New"/>
          <w:sz w:val="18"/>
        </w:rPr>
        <w:t># 4. Pie Chart - Customer Status</w:t>
      </w:r>
    </w:p>
    <w:p w14:paraId="2FE84755">
      <w:r>
        <w:rPr>
          <w:rFonts w:ascii="Courier New" w:hAnsi="Courier New"/>
          <w:sz w:val="18"/>
        </w:rPr>
        <w:t>status = df["Customer Status"].value_counts()</w:t>
      </w:r>
    </w:p>
    <w:p w14:paraId="6834C658">
      <w:r>
        <w:rPr>
          <w:rFonts w:ascii="Courier New" w:hAnsi="Courier New"/>
          <w:sz w:val="18"/>
        </w:rPr>
        <w:t xml:space="preserve"> </w:t>
      </w:r>
    </w:p>
    <w:p w14:paraId="08087F41">
      <w:r>
        <w:rPr>
          <w:rFonts w:ascii="Courier New" w:hAnsi="Courier New"/>
          <w:sz w:val="18"/>
        </w:rPr>
        <w:t>plt.pie(</w:t>
      </w:r>
    </w:p>
    <w:p w14:paraId="50B2BE0A">
      <w:r>
        <w:rPr>
          <w:rFonts w:ascii="Courier New" w:hAnsi="Courier New"/>
          <w:sz w:val="18"/>
        </w:rPr>
        <w:t xml:space="preserve">    status,</w:t>
      </w:r>
    </w:p>
    <w:p w14:paraId="7D7A5A4A">
      <w:r>
        <w:rPr>
          <w:rFonts w:ascii="Courier New" w:hAnsi="Courier New"/>
          <w:sz w:val="18"/>
        </w:rPr>
        <w:t xml:space="preserve">    labels=status.index,</w:t>
      </w:r>
    </w:p>
    <w:p w14:paraId="48B27A1C">
      <w:r>
        <w:rPr>
          <w:rFonts w:ascii="Courier New" w:hAnsi="Courier New"/>
          <w:sz w:val="18"/>
        </w:rPr>
        <w:t xml:space="preserve">    autopct="%1.1f%%"</w:t>
      </w:r>
    </w:p>
    <w:p w14:paraId="6B438FCF">
      <w:r>
        <w:rPr>
          <w:rFonts w:ascii="Courier New" w:hAnsi="Courier New"/>
          <w:sz w:val="18"/>
        </w:rPr>
        <w:t>)</w:t>
      </w:r>
    </w:p>
    <w:p w14:paraId="5D6FD1B1">
      <w:r>
        <w:rPr>
          <w:rFonts w:ascii="Courier New" w:hAnsi="Courier New"/>
          <w:sz w:val="18"/>
        </w:rPr>
        <w:t xml:space="preserve"> </w:t>
      </w:r>
    </w:p>
    <w:p w14:paraId="590C93F5">
      <w:r>
        <w:rPr>
          <w:rFonts w:ascii="Courier New" w:hAnsi="Courier New"/>
          <w:sz w:val="18"/>
        </w:rPr>
        <w:t>plt.title("Customer Churn Distribution")</w:t>
      </w:r>
    </w:p>
    <w:p w14:paraId="5053251C">
      <w:r>
        <w:rPr>
          <w:rFonts w:ascii="Courier New" w:hAnsi="Courier New"/>
          <w:sz w:val="18"/>
        </w:rPr>
        <w:t>plt.show()</w:t>
      </w:r>
    </w:p>
    <w:p w14:paraId="7BB42353">
      <w:pPr>
        <w:pStyle w:val="20"/>
        <w:keepNext w:val="0"/>
        <w:keepLines w:val="0"/>
        <w:widowControl/>
        <w:suppressLineNumbers w:val="0"/>
      </w:pPr>
      <w:r>
        <w:rPr>
          <w:b/>
        </w:rPr>
        <w:t>Code Output</w:t>
      </w:r>
      <w:r>
        <w:rPr>
          <w:b/>
        </w:rPr>
        <w:br w:type="textWrapping"/>
      </w:r>
      <w:r>
        <w:t xml:space="preserve">  Churn Customer Status</w:t>
      </w:r>
    </w:p>
    <w:p w14:paraId="7BBE0509">
      <w:pPr>
        <w:pStyle w:val="20"/>
        <w:keepNext w:val="0"/>
        <w:keepLines w:val="0"/>
        <w:widowControl/>
        <w:suppressLineNumbers w:val="0"/>
      </w:pPr>
      <w:r>
        <w:t>0    No          Active</w:t>
      </w:r>
    </w:p>
    <w:p w14:paraId="71A44EED">
      <w:pPr>
        <w:pStyle w:val="20"/>
        <w:keepNext w:val="0"/>
        <w:keepLines w:val="0"/>
        <w:widowControl/>
        <w:suppressLineNumbers w:val="0"/>
      </w:pPr>
      <w:r>
        <w:t>1    No          Active</w:t>
      </w:r>
    </w:p>
    <w:p w14:paraId="36DB746D">
      <w:pPr>
        <w:pStyle w:val="20"/>
        <w:keepNext w:val="0"/>
        <w:keepLines w:val="0"/>
        <w:widowControl/>
        <w:suppressLineNumbers w:val="0"/>
      </w:pPr>
      <w:r>
        <w:t>2   Yes         Churned</w:t>
      </w:r>
    </w:p>
    <w:p w14:paraId="4187A3B4">
      <w:pPr>
        <w:pStyle w:val="20"/>
        <w:keepNext w:val="0"/>
        <w:keepLines w:val="0"/>
        <w:widowControl/>
        <w:suppressLineNumbers w:val="0"/>
      </w:pPr>
      <w:r>
        <w:t>3    No          Active</w:t>
      </w:r>
    </w:p>
    <w:p w14:paraId="3F2C5FDA">
      <w:pPr>
        <w:pStyle w:val="20"/>
        <w:keepNext w:val="0"/>
        <w:keepLines w:val="0"/>
        <w:widowControl/>
        <w:suppressLineNumbers w:val="0"/>
      </w:pPr>
      <w:r>
        <w:t>4   Yes         Churned</w:t>
      </w:r>
    </w:p>
    <w:p w14:paraId="72E397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22015" cy="2902585"/>
            <wp:effectExtent l="0" t="0" r="6985" b="8255"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2015" cy="2902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905F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79545" cy="3221990"/>
            <wp:effectExtent l="0" t="0" r="13335" b="8890"/>
            <wp:docPr id="2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3221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1EC342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72460" cy="3352165"/>
            <wp:effectExtent l="0" t="0" r="12700" b="635"/>
            <wp:docPr id="1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460" cy="3352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A822A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905375" cy="4143375"/>
            <wp:effectExtent l="0" t="0" r="1905" b="1905"/>
            <wp:docPr id="3" name="Picture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IMG_25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414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4EFA2F">
      <w:pPr>
        <w:pStyle w:val="24"/>
      </w:pPr>
    </w:p>
    <w:p w14:paraId="2FBB2AC7">
      <w:r>
        <w:rPr>
          <w:b/>
        </w:rPr>
        <w:t>Result</w:t>
      </w:r>
      <w:r>
        <w:rPr>
          <w:b/>
        </w:rPr>
        <w:br w:type="textWrapping"/>
      </w:r>
      <w:r>
        <w:t>The Customer Churn dataset was successfully analyzed using Python. A calculated field was created and the data was visualized using bar, line, and pie charts. The visualizations provide a clear understanding of customer churn patterns.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74166E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Jayalakshmi M</w:t>
    </w:r>
  </w:p>
  <w:p w14:paraId="2322C789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                                                                                                                         231401042</w:t>
    </w:r>
  </w:p>
  <w:p w14:paraId="7015BA11">
    <w:pPr>
      <w:pStyle w:val="19"/>
      <w:rPr>
        <w:rFonts w:hint="default"/>
        <w:lang w:val="en-IN"/>
      </w:rPr>
    </w:pPr>
    <w:r>
      <w:rPr>
        <w:rFonts w:hint="default"/>
        <w:lang w:val="en-IN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10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297</Words>
  <Characters>1932</Characters>
  <Lines>0</Lines>
  <Paragraphs>0</Paragraphs>
  <TotalTime>1</TotalTime>
  <ScaleCrop>false</ScaleCrop>
  <LinksUpToDate>false</LinksUpToDate>
  <CharactersWithSpaces>2208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Jayalakshmi.M</cp:lastModifiedBy>
  <dcterms:modified xsi:type="dcterms:W3CDTF">2026-08-15T12:26:47Z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4B37F212311F4DCC88946AF2B665B68F_12</vt:lpwstr>
  </property>
</Properties>
</file>