
<file path=[Content_Types].xml><?xml version="1.0" encoding="utf-8"?>
<Types xmlns="http://schemas.openxmlformats.org/package/2006/content-types">
  <Default Extension="xml" ContentType="application/xml"/>
  <Default Extension="wmf" ContentType="image/x-wmf"/>
  <Default Extension="rels" ContentType="application/vnd.openxmlformats-package.relationships+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footnotes.xml" ContentType="application/vnd.openxmlformats-officedocument.wordprocessingml.footnotes+xml"/>
  <Override PartName="/word/header1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5" Type="http://schemas.openxmlformats.org/officeDocument/2006/relationships/officeDocument" Target="word/document.xml"/><Relationship Id="rId1" Type="http://schemas.openxmlformats.org/package/2006/relationships/metadata/thumbnail" Target="docProps/thumbnail.wmf"/><Relationship Id="rId3" Type="http://schemas.openxmlformats.org/package/2006/relationships/metadata/core-properties" Target="docProps/core.xml"/><Relationship Id="rId2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 w14:paraId="1658F3DF">
      <w:pPr>
        <w:jc w:val="center"/>
      </w:pPr>
      <w:r>
        <w:rPr>
          <w:b/>
          <w:sz w:val="32"/>
        </w:rPr>
        <w:t>EXPERIMENT 2</w:t>
      </w:r>
      <w:r>
        <w:rPr>
          <w:b/>
          <w:sz w:val="32"/>
        </w:rPr>
        <w:br w:type="textWrapping"/>
      </w:r>
      <w:r>
        <w:rPr>
          <w:b/>
          <w:sz w:val="32"/>
        </w:rPr>
        <w:t>EDA – DATA CLEANING</w:t>
      </w:r>
    </w:p>
    <w:p w14:paraId="732DEB1B">
      <w:r>
        <w:rPr>
          <w:b/>
        </w:rPr>
        <w:t>Aim</w:t>
      </w:r>
      <w:r>
        <w:rPr>
          <w:b/>
        </w:rPr>
        <w:br w:type="textWrapping"/>
      </w:r>
      <w:r>
        <w:t>To clean the Customer Churn dataset by detecting and handling missing values, removing duplicate and unnecessary data, converting data types, and normalizing numeric</w:t>
      </w:r>
      <w:bookmarkStart w:id="0" w:name="_GoBack"/>
      <w:bookmarkEnd w:id="0"/>
      <w:r>
        <w:t>al data.</w:t>
      </w:r>
    </w:p>
    <w:p w14:paraId="2877730E">
      <w:r>
        <w:rPr>
          <w:b/>
        </w:rPr>
        <w:t>Procedure</w:t>
      </w:r>
      <w:r>
        <w:rPr>
          <w:b/>
        </w:rPr>
        <w:br w:type="textWrapping"/>
      </w:r>
    </w:p>
    <w:p w14:paraId="46F8E3D3">
      <w:r>
        <w:t>1. Load the Customer Churn CSV dataset using Pandas.</w:t>
      </w:r>
    </w:p>
    <w:p w14:paraId="50A0CC25">
      <w:r>
        <w:t>2. Detect missing values using isnull().sum().</w:t>
      </w:r>
    </w:p>
    <w:p w14:paraId="1BD4C702">
      <w:r>
        <w:t>3. Convert the TotalCharges column from object/string to numeric.</w:t>
      </w:r>
    </w:p>
    <w:p w14:paraId="28FCEA55">
      <w:r>
        <w:t>4. Fill missing TotalCharges values using the median.</w:t>
      </w:r>
    </w:p>
    <w:p w14:paraId="7E4144EE">
      <w:r>
        <w:t>5. Detect and remove duplicate records.</w:t>
      </w:r>
    </w:p>
    <w:p w14:paraId="6E570A3F">
      <w:r>
        <w:t>6. Remove the unnecessary customerID column.</w:t>
      </w:r>
    </w:p>
    <w:p w14:paraId="7CE331BD">
      <w:r>
        <w:t>7. Check the data types of all columns.</w:t>
      </w:r>
    </w:p>
    <w:p w14:paraId="1326CA29">
      <w:r>
        <w:t>8. Apply Min-Max Scaling to selected numerical columns.</w:t>
      </w:r>
    </w:p>
    <w:p w14:paraId="3792B781">
      <w:r>
        <w:t>9. Apply Standardization using StandardScaler.</w:t>
      </w:r>
    </w:p>
    <w:p w14:paraId="37860C89">
      <w:r>
        <w:t>10. Display the cleaned and normalized data.</w:t>
      </w:r>
    </w:p>
    <w:p w14:paraId="31C52FE5">
      <w:r>
        <w:rPr>
          <w:b/>
        </w:rPr>
        <w:t>Code</w:t>
      </w:r>
      <w:r>
        <w:rPr>
          <w:b/>
        </w:rPr>
        <w:br w:type="textWrapping"/>
      </w:r>
    </w:p>
    <w:p w14:paraId="4A23F0B5">
      <w:r>
        <w:rPr>
          <w:rFonts w:ascii="Courier New" w:hAnsi="Courier New"/>
          <w:sz w:val="18"/>
        </w:rPr>
        <w:t>import pandas as pd</w:t>
      </w:r>
    </w:p>
    <w:p w14:paraId="4C605F33">
      <w:r>
        <w:rPr>
          <w:rFonts w:ascii="Courier New" w:hAnsi="Courier New"/>
          <w:sz w:val="18"/>
        </w:rPr>
        <w:t>from sklearn.preprocessing import MinMaxScaler, StandardScaler</w:t>
      </w:r>
    </w:p>
    <w:p w14:paraId="388CDEFA">
      <w:r>
        <w:rPr>
          <w:rFonts w:ascii="Courier New" w:hAnsi="Courier New"/>
          <w:sz w:val="18"/>
        </w:rPr>
        <w:t xml:space="preserve"> </w:t>
      </w:r>
    </w:p>
    <w:p w14:paraId="0DDFCF6F">
      <w:r>
        <w:rPr>
          <w:rFonts w:ascii="Courier New" w:hAnsi="Courier New"/>
          <w:sz w:val="18"/>
        </w:rPr>
        <w:t># 1. Load dataset</w:t>
      </w:r>
    </w:p>
    <w:p w14:paraId="604BD410">
      <w:r>
        <w:rPr>
          <w:rFonts w:ascii="Courier New" w:hAnsi="Courier New"/>
          <w:sz w:val="18"/>
        </w:rPr>
        <w:t>df = pd.read_csv("WA_Fn-UseC_-Telco-Customer-Churn.csv")</w:t>
      </w:r>
    </w:p>
    <w:p w14:paraId="41EB4C34">
      <w:r>
        <w:rPr>
          <w:rFonts w:ascii="Courier New" w:hAnsi="Courier New"/>
          <w:sz w:val="18"/>
        </w:rPr>
        <w:t xml:space="preserve"> </w:t>
      </w:r>
    </w:p>
    <w:p w14:paraId="2FDC6D23">
      <w:r>
        <w:rPr>
          <w:rFonts w:ascii="Courier New" w:hAnsi="Courier New"/>
          <w:sz w:val="18"/>
        </w:rPr>
        <w:t>print("Original Data:")</w:t>
      </w:r>
    </w:p>
    <w:p w14:paraId="7BF97B52">
      <w:r>
        <w:rPr>
          <w:rFonts w:ascii="Courier New" w:hAnsi="Courier New"/>
          <w:sz w:val="18"/>
        </w:rPr>
        <w:t>print(df.head())</w:t>
      </w:r>
    </w:p>
    <w:p w14:paraId="5FEB5314">
      <w:r>
        <w:rPr>
          <w:rFonts w:ascii="Courier New" w:hAnsi="Courier New"/>
          <w:sz w:val="18"/>
        </w:rPr>
        <w:t xml:space="preserve"> </w:t>
      </w:r>
    </w:p>
    <w:p w14:paraId="0006386B">
      <w:r>
        <w:rPr>
          <w:rFonts w:ascii="Courier New" w:hAnsi="Courier New"/>
          <w:sz w:val="18"/>
        </w:rPr>
        <w:t># 2. Check missing values</w:t>
      </w:r>
    </w:p>
    <w:p w14:paraId="4841942A">
      <w:r>
        <w:rPr>
          <w:rFonts w:ascii="Courier New" w:hAnsi="Courier New"/>
          <w:sz w:val="18"/>
        </w:rPr>
        <w:t>print("\nMissing Values:")</w:t>
      </w:r>
    </w:p>
    <w:p w14:paraId="5D201C1E">
      <w:r>
        <w:rPr>
          <w:rFonts w:ascii="Courier New" w:hAnsi="Courier New"/>
          <w:sz w:val="18"/>
        </w:rPr>
        <w:t>print(df.isnull().sum())</w:t>
      </w:r>
    </w:p>
    <w:p w14:paraId="6A17AE8C">
      <w:r>
        <w:rPr>
          <w:rFonts w:ascii="Courier New" w:hAnsi="Courier New"/>
          <w:sz w:val="18"/>
        </w:rPr>
        <w:t xml:space="preserve"> </w:t>
      </w:r>
    </w:p>
    <w:p w14:paraId="106BBE7C">
      <w:r>
        <w:rPr>
          <w:rFonts w:ascii="Courier New" w:hAnsi="Courier New"/>
          <w:sz w:val="18"/>
        </w:rPr>
        <w:t># 3. Convert TotalCharges to numeric</w:t>
      </w:r>
    </w:p>
    <w:p w14:paraId="09C4C064">
      <w:r>
        <w:rPr>
          <w:rFonts w:ascii="Courier New" w:hAnsi="Courier New"/>
          <w:sz w:val="18"/>
        </w:rPr>
        <w:t>df["TotalCharges"] = pd.to_numeric(</w:t>
      </w:r>
    </w:p>
    <w:p w14:paraId="17065CBA">
      <w:r>
        <w:rPr>
          <w:rFonts w:ascii="Courier New" w:hAnsi="Courier New"/>
          <w:sz w:val="18"/>
        </w:rPr>
        <w:t xml:space="preserve">    df["TotalCharges"], errors="coerce"</w:t>
      </w:r>
    </w:p>
    <w:p w14:paraId="3D7CF65F">
      <w:r>
        <w:rPr>
          <w:rFonts w:ascii="Courier New" w:hAnsi="Courier New"/>
          <w:sz w:val="18"/>
        </w:rPr>
        <w:t>)</w:t>
      </w:r>
    </w:p>
    <w:p w14:paraId="04933EFF">
      <w:r>
        <w:rPr>
          <w:rFonts w:ascii="Courier New" w:hAnsi="Courier New"/>
          <w:sz w:val="18"/>
        </w:rPr>
        <w:t xml:space="preserve"> </w:t>
      </w:r>
    </w:p>
    <w:p w14:paraId="0D2F30BE">
      <w:r>
        <w:rPr>
          <w:rFonts w:ascii="Courier New" w:hAnsi="Courier New"/>
          <w:sz w:val="18"/>
        </w:rPr>
        <w:t># 4. Fill missing values</w:t>
      </w:r>
    </w:p>
    <w:p w14:paraId="557802D4">
      <w:r>
        <w:rPr>
          <w:rFonts w:ascii="Courier New" w:hAnsi="Courier New"/>
          <w:sz w:val="18"/>
        </w:rPr>
        <w:t>df["TotalCharges"] = df["TotalCharges"].fillna(</w:t>
      </w:r>
    </w:p>
    <w:p w14:paraId="5668C07A">
      <w:r>
        <w:rPr>
          <w:rFonts w:ascii="Courier New" w:hAnsi="Courier New"/>
          <w:sz w:val="18"/>
        </w:rPr>
        <w:t xml:space="preserve">    df["TotalCharges"].median()</w:t>
      </w:r>
    </w:p>
    <w:p w14:paraId="4EA290E8">
      <w:r>
        <w:rPr>
          <w:rFonts w:ascii="Courier New" w:hAnsi="Courier New"/>
          <w:sz w:val="18"/>
        </w:rPr>
        <w:t>)</w:t>
      </w:r>
    </w:p>
    <w:p w14:paraId="0F46A44D">
      <w:r>
        <w:rPr>
          <w:rFonts w:ascii="Courier New" w:hAnsi="Courier New"/>
          <w:sz w:val="18"/>
        </w:rPr>
        <w:t xml:space="preserve"> </w:t>
      </w:r>
    </w:p>
    <w:p w14:paraId="4C7F916E">
      <w:r>
        <w:rPr>
          <w:rFonts w:ascii="Courier New" w:hAnsi="Courier New"/>
          <w:sz w:val="18"/>
        </w:rPr>
        <w:t># 5. Check duplicates</w:t>
      </w:r>
    </w:p>
    <w:p w14:paraId="6C329616">
      <w:r>
        <w:rPr>
          <w:rFonts w:ascii="Courier New" w:hAnsi="Courier New"/>
          <w:sz w:val="18"/>
        </w:rPr>
        <w:t>print("\nDuplicate Rows:", df.duplicated().sum())</w:t>
      </w:r>
    </w:p>
    <w:p w14:paraId="3FA62A2A">
      <w:r>
        <w:rPr>
          <w:rFonts w:ascii="Courier New" w:hAnsi="Courier New"/>
          <w:sz w:val="18"/>
        </w:rPr>
        <w:t xml:space="preserve"> </w:t>
      </w:r>
    </w:p>
    <w:p w14:paraId="4EF282B8">
      <w:r>
        <w:rPr>
          <w:rFonts w:ascii="Courier New" w:hAnsi="Courier New"/>
          <w:sz w:val="18"/>
        </w:rPr>
        <w:t># 6. Remove duplicates</w:t>
      </w:r>
    </w:p>
    <w:p w14:paraId="286E558C">
      <w:r>
        <w:rPr>
          <w:rFonts w:ascii="Courier New" w:hAnsi="Courier New"/>
          <w:sz w:val="18"/>
        </w:rPr>
        <w:t>df = df.drop_duplicates()</w:t>
      </w:r>
    </w:p>
    <w:p w14:paraId="7C809265">
      <w:r>
        <w:rPr>
          <w:rFonts w:ascii="Courier New" w:hAnsi="Courier New"/>
          <w:sz w:val="18"/>
        </w:rPr>
        <w:t xml:space="preserve"> </w:t>
      </w:r>
    </w:p>
    <w:p w14:paraId="78C4E974">
      <w:r>
        <w:rPr>
          <w:rFonts w:ascii="Courier New" w:hAnsi="Courier New"/>
          <w:sz w:val="18"/>
        </w:rPr>
        <w:t># 7. Remove unnecessary column</w:t>
      </w:r>
    </w:p>
    <w:p w14:paraId="7B45848D">
      <w:r>
        <w:rPr>
          <w:rFonts w:ascii="Courier New" w:hAnsi="Courier New"/>
          <w:sz w:val="18"/>
        </w:rPr>
        <w:t>df = df.drop("customerID", axis=1)</w:t>
      </w:r>
    </w:p>
    <w:p w14:paraId="7374B2D0">
      <w:r>
        <w:rPr>
          <w:rFonts w:ascii="Courier New" w:hAnsi="Courier New"/>
          <w:sz w:val="18"/>
        </w:rPr>
        <w:t xml:space="preserve"> </w:t>
      </w:r>
    </w:p>
    <w:p w14:paraId="2535FC57">
      <w:r>
        <w:rPr>
          <w:rFonts w:ascii="Courier New" w:hAnsi="Courier New"/>
          <w:sz w:val="18"/>
        </w:rPr>
        <w:t># 8. Check data types</w:t>
      </w:r>
    </w:p>
    <w:p w14:paraId="0459963E">
      <w:r>
        <w:rPr>
          <w:rFonts w:ascii="Courier New" w:hAnsi="Courier New"/>
          <w:sz w:val="18"/>
        </w:rPr>
        <w:t>print("\nData Types:")</w:t>
      </w:r>
    </w:p>
    <w:p w14:paraId="5E8984E7">
      <w:r>
        <w:rPr>
          <w:rFonts w:ascii="Courier New" w:hAnsi="Courier New"/>
          <w:sz w:val="18"/>
        </w:rPr>
        <w:t>print(df.dtypes)</w:t>
      </w:r>
    </w:p>
    <w:p w14:paraId="39C200D8">
      <w:r>
        <w:rPr>
          <w:rFonts w:ascii="Courier New" w:hAnsi="Courier New"/>
          <w:sz w:val="18"/>
        </w:rPr>
        <w:t xml:space="preserve"> </w:t>
      </w:r>
    </w:p>
    <w:p w14:paraId="625DCE01">
      <w:r>
        <w:rPr>
          <w:rFonts w:ascii="Courier New" w:hAnsi="Courier New"/>
          <w:sz w:val="18"/>
        </w:rPr>
        <w:t># 9. Min-Max Scaling</w:t>
      </w:r>
    </w:p>
    <w:p w14:paraId="6122D09E">
      <w:r>
        <w:rPr>
          <w:rFonts w:ascii="Courier New" w:hAnsi="Courier New"/>
          <w:sz w:val="18"/>
        </w:rPr>
        <w:t>scaler = MinMaxScaler()</w:t>
      </w:r>
    </w:p>
    <w:p w14:paraId="0D7D5123">
      <w:r>
        <w:rPr>
          <w:rFonts w:ascii="Courier New" w:hAnsi="Courier New"/>
          <w:sz w:val="18"/>
        </w:rPr>
        <w:t xml:space="preserve"> </w:t>
      </w:r>
    </w:p>
    <w:p w14:paraId="4549C8BB">
      <w:r>
        <w:rPr>
          <w:rFonts w:ascii="Courier New" w:hAnsi="Courier New"/>
          <w:sz w:val="18"/>
        </w:rPr>
        <w:t>df[["tenure", "MonthlyCharges", "TotalCharges"]] = scaler.fit_transform(</w:t>
      </w:r>
    </w:p>
    <w:p w14:paraId="59AD6355">
      <w:r>
        <w:rPr>
          <w:rFonts w:ascii="Courier New" w:hAnsi="Courier New"/>
          <w:sz w:val="18"/>
        </w:rPr>
        <w:t xml:space="preserve">    df[["tenure", "MonthlyCharges", "TotalCharges"]]</w:t>
      </w:r>
    </w:p>
    <w:p w14:paraId="2BC1D008">
      <w:r>
        <w:rPr>
          <w:rFonts w:ascii="Courier New" w:hAnsi="Courier New"/>
          <w:sz w:val="18"/>
        </w:rPr>
        <w:t>)</w:t>
      </w:r>
    </w:p>
    <w:p w14:paraId="1FFEC962">
      <w:r>
        <w:rPr>
          <w:rFonts w:ascii="Courier New" w:hAnsi="Courier New"/>
          <w:sz w:val="18"/>
        </w:rPr>
        <w:t xml:space="preserve"> </w:t>
      </w:r>
    </w:p>
    <w:p w14:paraId="05899E2E">
      <w:r>
        <w:rPr>
          <w:rFonts w:ascii="Courier New" w:hAnsi="Courier New"/>
          <w:sz w:val="18"/>
        </w:rPr>
        <w:t>print("\nAfter Min-Max Scaling:")</w:t>
      </w:r>
    </w:p>
    <w:p w14:paraId="2A66B157">
      <w:r>
        <w:rPr>
          <w:rFonts w:ascii="Courier New" w:hAnsi="Courier New"/>
          <w:sz w:val="18"/>
        </w:rPr>
        <w:t>print(df[["tenure", "MonthlyCharges", "TotalCharges"]].head())</w:t>
      </w:r>
    </w:p>
    <w:p w14:paraId="0BC87FB9">
      <w:r>
        <w:rPr>
          <w:rFonts w:ascii="Courier New" w:hAnsi="Courier New"/>
          <w:sz w:val="18"/>
        </w:rPr>
        <w:t xml:space="preserve"> </w:t>
      </w:r>
    </w:p>
    <w:p w14:paraId="62045A3C">
      <w:r>
        <w:rPr>
          <w:rFonts w:ascii="Courier New" w:hAnsi="Courier New"/>
          <w:sz w:val="18"/>
        </w:rPr>
        <w:t># 10. Standardization</w:t>
      </w:r>
    </w:p>
    <w:p w14:paraId="436FB3BA">
      <w:r>
        <w:rPr>
          <w:rFonts w:ascii="Courier New" w:hAnsi="Courier New"/>
          <w:sz w:val="18"/>
        </w:rPr>
        <w:t>standard_scaler = StandardScaler()</w:t>
      </w:r>
    </w:p>
    <w:p w14:paraId="7940058D">
      <w:r>
        <w:rPr>
          <w:rFonts w:ascii="Courier New" w:hAnsi="Courier New"/>
          <w:sz w:val="18"/>
        </w:rPr>
        <w:t xml:space="preserve"> </w:t>
      </w:r>
    </w:p>
    <w:p w14:paraId="134E41F6">
      <w:r>
        <w:rPr>
          <w:rFonts w:ascii="Courier New" w:hAnsi="Courier New"/>
          <w:sz w:val="18"/>
        </w:rPr>
        <w:t>df[["tenure", "MonthlyCharges", "TotalCharges"]] = standard_scaler.fit_transform(</w:t>
      </w:r>
    </w:p>
    <w:p w14:paraId="4D5EAD89">
      <w:r>
        <w:rPr>
          <w:rFonts w:ascii="Courier New" w:hAnsi="Courier New"/>
          <w:sz w:val="18"/>
        </w:rPr>
        <w:t xml:space="preserve">    df[["tenure", "MonthlyCharges", "TotalCharges"]]</w:t>
      </w:r>
    </w:p>
    <w:p w14:paraId="304E41F5">
      <w:r>
        <w:rPr>
          <w:rFonts w:ascii="Courier New" w:hAnsi="Courier New"/>
          <w:sz w:val="18"/>
        </w:rPr>
        <w:t>)</w:t>
      </w:r>
    </w:p>
    <w:p w14:paraId="3C813365">
      <w:r>
        <w:rPr>
          <w:rFonts w:ascii="Courier New" w:hAnsi="Courier New"/>
          <w:sz w:val="18"/>
        </w:rPr>
        <w:t xml:space="preserve"> </w:t>
      </w:r>
    </w:p>
    <w:p w14:paraId="56CB146B">
      <w:r>
        <w:rPr>
          <w:rFonts w:ascii="Courier New" w:hAnsi="Courier New"/>
          <w:sz w:val="18"/>
        </w:rPr>
        <w:t>print("\nAfter Standardization:")</w:t>
      </w:r>
    </w:p>
    <w:p w14:paraId="591EE36D">
      <w:r>
        <w:rPr>
          <w:rFonts w:ascii="Courier New" w:hAnsi="Courier New"/>
          <w:sz w:val="18"/>
        </w:rPr>
        <w:t>print(df[["tenure", "MonthlyCharges", "TotalCharges"]].head())</w:t>
      </w:r>
    </w:p>
    <w:p w14:paraId="3DAA2DB2">
      <w:r>
        <w:rPr>
          <w:rFonts w:ascii="Courier New" w:hAnsi="Courier New"/>
          <w:sz w:val="18"/>
        </w:rPr>
        <w:t xml:space="preserve"> </w:t>
      </w:r>
    </w:p>
    <w:p w14:paraId="4F7DCDEE">
      <w:r>
        <w:rPr>
          <w:rFonts w:ascii="Courier New" w:hAnsi="Courier New"/>
          <w:sz w:val="18"/>
        </w:rPr>
        <w:t># 11. Final dataset information</w:t>
      </w:r>
    </w:p>
    <w:p w14:paraId="57EC2D33">
      <w:r>
        <w:rPr>
          <w:rFonts w:ascii="Courier New" w:hAnsi="Courier New"/>
          <w:sz w:val="18"/>
        </w:rPr>
        <w:t>print("\nFinal Dataset:")</w:t>
      </w:r>
    </w:p>
    <w:p w14:paraId="38966E5A">
      <w:r>
        <w:rPr>
          <w:rFonts w:ascii="Courier New" w:hAnsi="Courier New"/>
          <w:sz w:val="18"/>
        </w:rPr>
        <w:t>df.info()</w:t>
      </w:r>
    </w:p>
    <w:p w14:paraId="7B74DDD3">
      <w:r>
        <w:rPr>
          <w:rFonts w:ascii="Courier New" w:hAnsi="Courier New"/>
          <w:sz w:val="18"/>
        </w:rPr>
        <w:t xml:space="preserve"> </w:t>
      </w:r>
    </w:p>
    <w:p w14:paraId="29F20656">
      <w:pPr>
        <w:rPr>
          <w:rFonts w:ascii="Courier New" w:hAnsi="Courier New"/>
          <w:sz w:val="18"/>
        </w:rPr>
      </w:pPr>
      <w:r>
        <w:rPr>
          <w:rFonts w:ascii="Courier New" w:hAnsi="Courier New"/>
          <w:sz w:val="18"/>
        </w:rPr>
        <w:t>print("\nData Cleaning Completed!")</w:t>
      </w:r>
    </w:p>
    <w:p w14:paraId="27A42A19">
      <w:pPr>
        <w:rPr>
          <w:rFonts w:hint="default" w:ascii="Courier New" w:hAnsi="Courier New"/>
          <w:b/>
          <w:bCs/>
          <w:sz w:val="21"/>
          <w:szCs w:val="21"/>
          <w:lang w:val="en-IN"/>
        </w:rPr>
      </w:pPr>
      <w:r>
        <w:rPr>
          <w:rFonts w:hint="default" w:ascii="Courier New" w:hAnsi="Courier New"/>
          <w:b/>
          <w:bCs/>
          <w:sz w:val="21"/>
          <w:szCs w:val="21"/>
          <w:lang w:val="en-IN"/>
        </w:rPr>
        <w:t>OUTPUT</w:t>
      </w:r>
    </w:p>
    <w:p w14:paraId="2DA4A9E5">
      <w:pPr>
        <w:pStyle w:val="20"/>
        <w:keepNext w:val="0"/>
        <w:keepLines w:val="0"/>
        <w:widowControl/>
        <w:suppressLineNumbers w:val="0"/>
      </w:pPr>
      <w:r>
        <w:t>Original Data:</w:t>
      </w:r>
    </w:p>
    <w:p w14:paraId="6DBB0C43">
      <w:pPr>
        <w:pStyle w:val="20"/>
        <w:keepNext w:val="0"/>
        <w:keepLines w:val="0"/>
        <w:widowControl/>
        <w:suppressLineNumbers w:val="0"/>
      </w:pPr>
      <w:r>
        <w:t xml:space="preserve">   customerID  gender  SeniorCitizen Partner Dependents  tenure PhoneService  \</w:t>
      </w:r>
    </w:p>
    <w:p w14:paraId="1A44617E">
      <w:pPr>
        <w:pStyle w:val="20"/>
        <w:keepNext w:val="0"/>
        <w:keepLines w:val="0"/>
        <w:widowControl/>
        <w:suppressLineNumbers w:val="0"/>
      </w:pPr>
      <w:r>
        <w:t xml:space="preserve">0  7590-VHVEG  Female              0     Yes         No       1           No   </w:t>
      </w:r>
    </w:p>
    <w:p w14:paraId="672B499E">
      <w:pPr>
        <w:pStyle w:val="20"/>
        <w:keepNext w:val="0"/>
        <w:keepLines w:val="0"/>
        <w:widowControl/>
        <w:suppressLineNumbers w:val="0"/>
      </w:pPr>
      <w:r>
        <w:t xml:space="preserve">1  5575-GNVDE    Male              0      No         No      34          Yes   </w:t>
      </w:r>
    </w:p>
    <w:p w14:paraId="0DFC32B1">
      <w:pPr>
        <w:pStyle w:val="20"/>
        <w:keepNext w:val="0"/>
        <w:keepLines w:val="0"/>
        <w:widowControl/>
        <w:suppressLineNumbers w:val="0"/>
      </w:pPr>
      <w:r>
        <w:t xml:space="preserve">2  3668-QPYBK    Male              0      No         No       2          Yes   </w:t>
      </w:r>
    </w:p>
    <w:p w14:paraId="3951561B">
      <w:pPr>
        <w:pStyle w:val="20"/>
        <w:keepNext w:val="0"/>
        <w:keepLines w:val="0"/>
        <w:widowControl/>
        <w:suppressLineNumbers w:val="0"/>
      </w:pPr>
      <w:r>
        <w:t xml:space="preserve">3  7795-CFOCW    Male              0      No         No      45           No   </w:t>
      </w:r>
    </w:p>
    <w:p w14:paraId="75707FB3">
      <w:pPr>
        <w:pStyle w:val="20"/>
        <w:keepNext w:val="0"/>
        <w:keepLines w:val="0"/>
        <w:widowControl/>
        <w:suppressLineNumbers w:val="0"/>
      </w:pPr>
      <w:r>
        <w:t xml:space="preserve">4  9237-HQITU  Female              0      No         No       2          Yes   </w:t>
      </w:r>
    </w:p>
    <w:p w14:paraId="5A3B5BCB">
      <w:pPr>
        <w:pStyle w:val="20"/>
        <w:keepNext w:val="0"/>
        <w:keepLines w:val="0"/>
        <w:widowControl/>
        <w:suppressLineNumbers w:val="0"/>
      </w:pPr>
    </w:p>
    <w:p w14:paraId="6B98DB9D">
      <w:pPr>
        <w:pStyle w:val="20"/>
        <w:keepNext w:val="0"/>
        <w:keepLines w:val="0"/>
        <w:widowControl/>
        <w:suppressLineNumbers w:val="0"/>
      </w:pPr>
      <w:r>
        <w:t xml:space="preserve">      MultipleLines InternetService OnlineSecurity  ... DeviceProtection  \</w:t>
      </w:r>
    </w:p>
    <w:p w14:paraId="6B9F0E3A">
      <w:pPr>
        <w:pStyle w:val="20"/>
        <w:keepNext w:val="0"/>
        <w:keepLines w:val="0"/>
        <w:widowControl/>
        <w:suppressLineNumbers w:val="0"/>
      </w:pPr>
      <w:r>
        <w:t xml:space="preserve">0  No phone service             DSL             No  ...               No   </w:t>
      </w:r>
    </w:p>
    <w:p w14:paraId="0BE3211A">
      <w:pPr>
        <w:pStyle w:val="20"/>
        <w:keepNext w:val="0"/>
        <w:keepLines w:val="0"/>
        <w:widowControl/>
        <w:suppressLineNumbers w:val="0"/>
      </w:pPr>
      <w:r>
        <w:t xml:space="preserve">1                No             DSL            Yes  ...              Yes   </w:t>
      </w:r>
    </w:p>
    <w:p w14:paraId="2ACD808F">
      <w:pPr>
        <w:pStyle w:val="20"/>
        <w:keepNext w:val="0"/>
        <w:keepLines w:val="0"/>
        <w:widowControl/>
        <w:suppressLineNumbers w:val="0"/>
      </w:pPr>
      <w:r>
        <w:t xml:space="preserve">2                No             DSL            Yes  ...               No   </w:t>
      </w:r>
    </w:p>
    <w:p w14:paraId="2F96CAA9">
      <w:pPr>
        <w:pStyle w:val="20"/>
        <w:keepNext w:val="0"/>
        <w:keepLines w:val="0"/>
        <w:widowControl/>
        <w:suppressLineNumbers w:val="0"/>
      </w:pPr>
      <w:r>
        <w:t xml:space="preserve">3  No phone service             DSL            Yes  ...              Yes   </w:t>
      </w:r>
    </w:p>
    <w:p w14:paraId="0F9FEF3B">
      <w:pPr>
        <w:pStyle w:val="20"/>
        <w:keepNext w:val="0"/>
        <w:keepLines w:val="0"/>
        <w:widowControl/>
        <w:suppressLineNumbers w:val="0"/>
      </w:pPr>
      <w:r>
        <w:t xml:space="preserve">4                No     Fiber optic             No  ...               No   </w:t>
      </w:r>
    </w:p>
    <w:p w14:paraId="5C060701">
      <w:pPr>
        <w:pStyle w:val="20"/>
        <w:keepNext w:val="0"/>
        <w:keepLines w:val="0"/>
        <w:widowControl/>
        <w:suppressLineNumbers w:val="0"/>
      </w:pPr>
    </w:p>
    <w:p w14:paraId="04F78C51">
      <w:pPr>
        <w:pStyle w:val="20"/>
        <w:keepNext w:val="0"/>
        <w:keepLines w:val="0"/>
        <w:widowControl/>
        <w:suppressLineNumbers w:val="0"/>
      </w:pPr>
      <w:r>
        <w:t xml:space="preserve">  TechSupport StreamingTV StreamingMovies        Contract PaperlessBilling  \</w:t>
      </w:r>
    </w:p>
    <w:p w14:paraId="02452E13">
      <w:pPr>
        <w:pStyle w:val="20"/>
        <w:keepNext w:val="0"/>
        <w:keepLines w:val="0"/>
        <w:widowControl/>
        <w:suppressLineNumbers w:val="0"/>
      </w:pPr>
      <w:r>
        <w:t xml:space="preserve">0          No          No              No  Month-to-month              Yes   </w:t>
      </w:r>
    </w:p>
    <w:p w14:paraId="39C1B20D">
      <w:pPr>
        <w:pStyle w:val="20"/>
        <w:keepNext w:val="0"/>
        <w:keepLines w:val="0"/>
        <w:widowControl/>
        <w:suppressLineNumbers w:val="0"/>
      </w:pPr>
      <w:r>
        <w:t xml:space="preserve">1          No          No              No        One year               No   </w:t>
      </w:r>
    </w:p>
    <w:p w14:paraId="46E4DE0A">
      <w:pPr>
        <w:pStyle w:val="20"/>
        <w:keepNext w:val="0"/>
        <w:keepLines w:val="0"/>
        <w:widowControl/>
        <w:suppressLineNumbers w:val="0"/>
      </w:pPr>
      <w:r>
        <w:t xml:space="preserve">2          No          No              No  Month-to-month              Yes   </w:t>
      </w:r>
    </w:p>
    <w:p w14:paraId="5146D6C0">
      <w:pPr>
        <w:pStyle w:val="20"/>
        <w:keepNext w:val="0"/>
        <w:keepLines w:val="0"/>
        <w:widowControl/>
        <w:suppressLineNumbers w:val="0"/>
      </w:pPr>
      <w:r>
        <w:t xml:space="preserve">3         Yes          No              No        One year               No   </w:t>
      </w:r>
    </w:p>
    <w:p w14:paraId="3883A809">
      <w:pPr>
        <w:pStyle w:val="20"/>
        <w:keepNext w:val="0"/>
        <w:keepLines w:val="0"/>
        <w:widowControl/>
        <w:suppressLineNumbers w:val="0"/>
      </w:pPr>
      <w:r>
        <w:t xml:space="preserve">4          No          No              No  Month-to-month              Yes   </w:t>
      </w:r>
    </w:p>
    <w:p w14:paraId="5C94FC75">
      <w:pPr>
        <w:pStyle w:val="20"/>
        <w:keepNext w:val="0"/>
        <w:keepLines w:val="0"/>
        <w:widowControl/>
        <w:suppressLineNumbers w:val="0"/>
      </w:pPr>
    </w:p>
    <w:p w14:paraId="4F503ADF">
      <w:pPr>
        <w:pStyle w:val="20"/>
        <w:keepNext w:val="0"/>
        <w:keepLines w:val="0"/>
        <w:widowControl/>
        <w:suppressLineNumbers w:val="0"/>
      </w:pPr>
      <w:r>
        <w:t xml:space="preserve">               PaymentMethod MonthlyCharges  TotalCharges Churn  </w:t>
      </w:r>
    </w:p>
    <w:p w14:paraId="40DD0FD4">
      <w:pPr>
        <w:pStyle w:val="20"/>
        <w:keepNext w:val="0"/>
        <w:keepLines w:val="0"/>
        <w:widowControl/>
        <w:suppressLineNumbers w:val="0"/>
      </w:pPr>
      <w:r>
        <w:t xml:space="preserve">0           Electronic check          29.85         29.85    No  </w:t>
      </w:r>
    </w:p>
    <w:p w14:paraId="4A1CD056">
      <w:pPr>
        <w:pStyle w:val="20"/>
        <w:keepNext w:val="0"/>
        <w:keepLines w:val="0"/>
        <w:widowControl/>
        <w:suppressLineNumbers w:val="0"/>
      </w:pPr>
      <w:r>
        <w:t xml:space="preserve">1               Mailed check          56.95        1889.5    No  </w:t>
      </w:r>
    </w:p>
    <w:p w14:paraId="67AB4C61">
      <w:pPr>
        <w:pStyle w:val="20"/>
        <w:keepNext w:val="0"/>
        <w:keepLines w:val="0"/>
        <w:widowControl/>
        <w:suppressLineNumbers w:val="0"/>
      </w:pPr>
      <w:r>
        <w:t xml:space="preserve">2               Mailed check          53.85        108.15   Yes  </w:t>
      </w:r>
    </w:p>
    <w:p w14:paraId="58517238">
      <w:pPr>
        <w:pStyle w:val="20"/>
        <w:keepNext w:val="0"/>
        <w:keepLines w:val="0"/>
        <w:widowControl/>
        <w:suppressLineNumbers w:val="0"/>
      </w:pPr>
      <w:r>
        <w:t xml:space="preserve">3  Bank transfer (automatic)          42.30       1840.75    No  </w:t>
      </w:r>
    </w:p>
    <w:p w14:paraId="6C63BCF2">
      <w:pPr>
        <w:pStyle w:val="20"/>
        <w:keepNext w:val="0"/>
        <w:keepLines w:val="0"/>
        <w:widowControl/>
        <w:suppressLineNumbers w:val="0"/>
      </w:pPr>
      <w:r>
        <w:t xml:space="preserve">4           Electronic check          70.70        151.65   Yes  </w:t>
      </w:r>
    </w:p>
    <w:p w14:paraId="244175F4">
      <w:pPr>
        <w:pStyle w:val="20"/>
        <w:keepNext w:val="0"/>
        <w:keepLines w:val="0"/>
        <w:widowControl/>
        <w:suppressLineNumbers w:val="0"/>
      </w:pPr>
    </w:p>
    <w:p w14:paraId="4786EAE2">
      <w:pPr>
        <w:pStyle w:val="20"/>
        <w:keepNext w:val="0"/>
        <w:keepLines w:val="0"/>
        <w:widowControl/>
        <w:suppressLineNumbers w:val="0"/>
      </w:pPr>
      <w:r>
        <w:t>[5 rows x 21 columns]</w:t>
      </w:r>
    </w:p>
    <w:p w14:paraId="03013A7C">
      <w:pPr>
        <w:pStyle w:val="20"/>
        <w:keepNext w:val="0"/>
        <w:keepLines w:val="0"/>
        <w:widowControl/>
        <w:suppressLineNumbers w:val="0"/>
      </w:pPr>
    </w:p>
    <w:p w14:paraId="40CCD663">
      <w:pPr>
        <w:pStyle w:val="20"/>
        <w:keepNext w:val="0"/>
        <w:keepLines w:val="0"/>
        <w:widowControl/>
        <w:suppressLineNumbers w:val="0"/>
      </w:pPr>
      <w:r>
        <w:t>Missing Values:</w:t>
      </w:r>
    </w:p>
    <w:p w14:paraId="08DB013D">
      <w:pPr>
        <w:pStyle w:val="20"/>
        <w:keepNext w:val="0"/>
        <w:keepLines w:val="0"/>
        <w:widowControl/>
        <w:suppressLineNumbers w:val="0"/>
      </w:pPr>
      <w:r>
        <w:t>customerID          0</w:t>
      </w:r>
    </w:p>
    <w:p w14:paraId="05B8DFCA">
      <w:pPr>
        <w:pStyle w:val="20"/>
        <w:keepNext w:val="0"/>
        <w:keepLines w:val="0"/>
        <w:widowControl/>
        <w:suppressLineNumbers w:val="0"/>
      </w:pPr>
      <w:r>
        <w:t>gender              0</w:t>
      </w:r>
    </w:p>
    <w:p w14:paraId="3BC3388B">
      <w:pPr>
        <w:pStyle w:val="20"/>
        <w:keepNext w:val="0"/>
        <w:keepLines w:val="0"/>
        <w:widowControl/>
        <w:suppressLineNumbers w:val="0"/>
      </w:pPr>
      <w:r>
        <w:t>SeniorCitizen       0</w:t>
      </w:r>
    </w:p>
    <w:p w14:paraId="156465AD">
      <w:pPr>
        <w:pStyle w:val="20"/>
        <w:keepNext w:val="0"/>
        <w:keepLines w:val="0"/>
        <w:widowControl/>
        <w:suppressLineNumbers w:val="0"/>
      </w:pPr>
      <w:r>
        <w:t>Partner             0</w:t>
      </w:r>
    </w:p>
    <w:p w14:paraId="02ECDFEF">
      <w:pPr>
        <w:pStyle w:val="20"/>
        <w:keepNext w:val="0"/>
        <w:keepLines w:val="0"/>
        <w:widowControl/>
        <w:suppressLineNumbers w:val="0"/>
      </w:pPr>
      <w:r>
        <w:t>Dependents          0</w:t>
      </w:r>
    </w:p>
    <w:p w14:paraId="11933FD8">
      <w:pPr>
        <w:pStyle w:val="20"/>
        <w:keepNext w:val="0"/>
        <w:keepLines w:val="0"/>
        <w:widowControl/>
        <w:suppressLineNumbers w:val="0"/>
      </w:pPr>
      <w:r>
        <w:t>tenure              0</w:t>
      </w:r>
    </w:p>
    <w:p w14:paraId="57B442EB">
      <w:pPr>
        <w:pStyle w:val="20"/>
        <w:keepNext w:val="0"/>
        <w:keepLines w:val="0"/>
        <w:widowControl/>
        <w:suppressLineNumbers w:val="0"/>
      </w:pPr>
      <w:r>
        <w:t>PhoneService        0</w:t>
      </w:r>
    </w:p>
    <w:p w14:paraId="277CA64B">
      <w:pPr>
        <w:pStyle w:val="20"/>
        <w:keepNext w:val="0"/>
        <w:keepLines w:val="0"/>
        <w:widowControl/>
        <w:suppressLineNumbers w:val="0"/>
      </w:pPr>
      <w:r>
        <w:t>MultipleLines       0</w:t>
      </w:r>
    </w:p>
    <w:p w14:paraId="4B0FEA08">
      <w:pPr>
        <w:pStyle w:val="20"/>
        <w:keepNext w:val="0"/>
        <w:keepLines w:val="0"/>
        <w:widowControl/>
        <w:suppressLineNumbers w:val="0"/>
      </w:pPr>
      <w:r>
        <w:t>InternetService     0</w:t>
      </w:r>
    </w:p>
    <w:p w14:paraId="6F26D188">
      <w:pPr>
        <w:pStyle w:val="20"/>
        <w:keepNext w:val="0"/>
        <w:keepLines w:val="0"/>
        <w:widowControl/>
        <w:suppressLineNumbers w:val="0"/>
      </w:pPr>
      <w:r>
        <w:t>OnlineSecurity      0</w:t>
      </w:r>
    </w:p>
    <w:p w14:paraId="54A6755B">
      <w:pPr>
        <w:pStyle w:val="20"/>
        <w:keepNext w:val="0"/>
        <w:keepLines w:val="0"/>
        <w:widowControl/>
        <w:suppressLineNumbers w:val="0"/>
      </w:pPr>
      <w:r>
        <w:t>OnlineBackup        0</w:t>
      </w:r>
    </w:p>
    <w:p w14:paraId="44328FB8">
      <w:pPr>
        <w:pStyle w:val="20"/>
        <w:keepNext w:val="0"/>
        <w:keepLines w:val="0"/>
        <w:widowControl/>
        <w:suppressLineNumbers w:val="0"/>
      </w:pPr>
      <w:r>
        <w:t>DeviceProtection    0</w:t>
      </w:r>
    </w:p>
    <w:p w14:paraId="75CF7258">
      <w:pPr>
        <w:pStyle w:val="20"/>
        <w:keepNext w:val="0"/>
        <w:keepLines w:val="0"/>
        <w:widowControl/>
        <w:suppressLineNumbers w:val="0"/>
      </w:pPr>
      <w:r>
        <w:t>TechSupport         0</w:t>
      </w:r>
    </w:p>
    <w:p w14:paraId="37DD2379">
      <w:pPr>
        <w:pStyle w:val="20"/>
        <w:keepNext w:val="0"/>
        <w:keepLines w:val="0"/>
        <w:widowControl/>
        <w:suppressLineNumbers w:val="0"/>
      </w:pPr>
      <w:r>
        <w:t>StreamingTV         0</w:t>
      </w:r>
    </w:p>
    <w:p w14:paraId="47D97F65">
      <w:pPr>
        <w:pStyle w:val="20"/>
        <w:keepNext w:val="0"/>
        <w:keepLines w:val="0"/>
        <w:widowControl/>
        <w:suppressLineNumbers w:val="0"/>
      </w:pPr>
      <w:r>
        <w:t>StreamingMovies     0</w:t>
      </w:r>
    </w:p>
    <w:p w14:paraId="1421DA27">
      <w:pPr>
        <w:pStyle w:val="20"/>
        <w:keepNext w:val="0"/>
        <w:keepLines w:val="0"/>
        <w:widowControl/>
        <w:suppressLineNumbers w:val="0"/>
      </w:pPr>
      <w:r>
        <w:t>Contract            0</w:t>
      </w:r>
    </w:p>
    <w:p w14:paraId="5DBD88B0">
      <w:pPr>
        <w:pStyle w:val="20"/>
        <w:keepNext w:val="0"/>
        <w:keepLines w:val="0"/>
        <w:widowControl/>
        <w:suppressLineNumbers w:val="0"/>
      </w:pPr>
      <w:r>
        <w:t>PaperlessBilling    0</w:t>
      </w:r>
    </w:p>
    <w:p w14:paraId="4E4FBDFE">
      <w:pPr>
        <w:pStyle w:val="20"/>
        <w:keepNext w:val="0"/>
        <w:keepLines w:val="0"/>
        <w:widowControl/>
        <w:suppressLineNumbers w:val="0"/>
      </w:pPr>
      <w:r>
        <w:t>PaymentMethod       0</w:t>
      </w:r>
    </w:p>
    <w:p w14:paraId="208FC549">
      <w:pPr>
        <w:pStyle w:val="20"/>
        <w:keepNext w:val="0"/>
        <w:keepLines w:val="0"/>
        <w:widowControl/>
        <w:suppressLineNumbers w:val="0"/>
      </w:pPr>
      <w:r>
        <w:t>MonthlyCharges      0</w:t>
      </w:r>
    </w:p>
    <w:p w14:paraId="26D06675">
      <w:pPr>
        <w:pStyle w:val="20"/>
        <w:keepNext w:val="0"/>
        <w:keepLines w:val="0"/>
        <w:widowControl/>
        <w:suppressLineNumbers w:val="0"/>
      </w:pPr>
      <w:r>
        <w:t>TotalCharges        0</w:t>
      </w:r>
    </w:p>
    <w:p w14:paraId="5F6320E7">
      <w:pPr>
        <w:pStyle w:val="20"/>
        <w:keepNext w:val="0"/>
        <w:keepLines w:val="0"/>
        <w:widowControl/>
        <w:suppressLineNumbers w:val="0"/>
      </w:pPr>
      <w:r>
        <w:t>Churn               0</w:t>
      </w:r>
    </w:p>
    <w:p w14:paraId="3C1913F6">
      <w:pPr>
        <w:pStyle w:val="20"/>
        <w:keepNext w:val="0"/>
        <w:keepLines w:val="0"/>
        <w:widowControl/>
        <w:suppressLineNumbers w:val="0"/>
      </w:pPr>
      <w:r>
        <w:t>dtype: int64</w:t>
      </w:r>
    </w:p>
    <w:p w14:paraId="2A463493">
      <w:pPr>
        <w:pStyle w:val="20"/>
        <w:keepNext w:val="0"/>
        <w:keepLines w:val="0"/>
        <w:widowControl/>
        <w:suppressLineNumbers w:val="0"/>
      </w:pPr>
    </w:p>
    <w:p w14:paraId="62FE040A">
      <w:pPr>
        <w:pStyle w:val="20"/>
        <w:keepNext w:val="0"/>
        <w:keepLines w:val="0"/>
        <w:widowControl/>
        <w:suppressLineNumbers w:val="0"/>
      </w:pPr>
      <w:r>
        <w:t>Duplicate Rows: 0</w:t>
      </w:r>
    </w:p>
    <w:p w14:paraId="248A57C9">
      <w:pPr>
        <w:pStyle w:val="20"/>
        <w:keepNext w:val="0"/>
        <w:keepLines w:val="0"/>
        <w:widowControl/>
        <w:suppressLineNumbers w:val="0"/>
      </w:pPr>
    </w:p>
    <w:p w14:paraId="57A1E2C6">
      <w:pPr>
        <w:pStyle w:val="20"/>
        <w:keepNext w:val="0"/>
        <w:keepLines w:val="0"/>
        <w:widowControl/>
        <w:suppressLineNumbers w:val="0"/>
      </w:pPr>
      <w:r>
        <w:t>Data Types:</w:t>
      </w:r>
    </w:p>
    <w:p w14:paraId="2C8CFA35">
      <w:pPr>
        <w:pStyle w:val="20"/>
        <w:keepNext w:val="0"/>
        <w:keepLines w:val="0"/>
        <w:widowControl/>
        <w:suppressLineNumbers w:val="0"/>
      </w:pPr>
      <w:r>
        <w:t>gender               object</w:t>
      </w:r>
    </w:p>
    <w:p w14:paraId="68371FE9">
      <w:pPr>
        <w:pStyle w:val="20"/>
        <w:keepNext w:val="0"/>
        <w:keepLines w:val="0"/>
        <w:widowControl/>
        <w:suppressLineNumbers w:val="0"/>
      </w:pPr>
      <w:r>
        <w:t>SeniorCitizen         int64</w:t>
      </w:r>
    </w:p>
    <w:p w14:paraId="04DE3C15">
      <w:pPr>
        <w:pStyle w:val="20"/>
        <w:keepNext w:val="0"/>
        <w:keepLines w:val="0"/>
        <w:widowControl/>
        <w:suppressLineNumbers w:val="0"/>
      </w:pPr>
      <w:r>
        <w:t>Partner              object</w:t>
      </w:r>
    </w:p>
    <w:p w14:paraId="127D236C">
      <w:pPr>
        <w:pStyle w:val="20"/>
        <w:keepNext w:val="0"/>
        <w:keepLines w:val="0"/>
        <w:widowControl/>
        <w:suppressLineNumbers w:val="0"/>
      </w:pPr>
      <w:r>
        <w:t>Dependents           object</w:t>
      </w:r>
    </w:p>
    <w:p w14:paraId="754B9657">
      <w:pPr>
        <w:pStyle w:val="20"/>
        <w:keepNext w:val="0"/>
        <w:keepLines w:val="0"/>
        <w:widowControl/>
        <w:suppressLineNumbers w:val="0"/>
      </w:pPr>
      <w:r>
        <w:t>tenure                int64</w:t>
      </w:r>
    </w:p>
    <w:p w14:paraId="36BE64B7">
      <w:pPr>
        <w:pStyle w:val="20"/>
        <w:keepNext w:val="0"/>
        <w:keepLines w:val="0"/>
        <w:widowControl/>
        <w:suppressLineNumbers w:val="0"/>
      </w:pPr>
      <w:r>
        <w:t>PhoneService         object</w:t>
      </w:r>
    </w:p>
    <w:p w14:paraId="64332B50">
      <w:pPr>
        <w:pStyle w:val="20"/>
        <w:keepNext w:val="0"/>
        <w:keepLines w:val="0"/>
        <w:widowControl/>
        <w:suppressLineNumbers w:val="0"/>
      </w:pPr>
      <w:r>
        <w:t>MultipleLines        object</w:t>
      </w:r>
    </w:p>
    <w:p w14:paraId="0ED15DFA">
      <w:pPr>
        <w:pStyle w:val="20"/>
        <w:keepNext w:val="0"/>
        <w:keepLines w:val="0"/>
        <w:widowControl/>
        <w:suppressLineNumbers w:val="0"/>
      </w:pPr>
      <w:r>
        <w:t>InternetService      object</w:t>
      </w:r>
    </w:p>
    <w:p w14:paraId="50B41F10">
      <w:pPr>
        <w:pStyle w:val="20"/>
        <w:keepNext w:val="0"/>
        <w:keepLines w:val="0"/>
        <w:widowControl/>
        <w:suppressLineNumbers w:val="0"/>
      </w:pPr>
      <w:r>
        <w:t>OnlineSecurity       object</w:t>
      </w:r>
    </w:p>
    <w:p w14:paraId="031D780D">
      <w:pPr>
        <w:pStyle w:val="20"/>
        <w:keepNext w:val="0"/>
        <w:keepLines w:val="0"/>
        <w:widowControl/>
        <w:suppressLineNumbers w:val="0"/>
      </w:pPr>
      <w:r>
        <w:t>OnlineBackup         object</w:t>
      </w:r>
    </w:p>
    <w:p w14:paraId="74A67221">
      <w:pPr>
        <w:pStyle w:val="20"/>
        <w:keepNext w:val="0"/>
        <w:keepLines w:val="0"/>
        <w:widowControl/>
        <w:suppressLineNumbers w:val="0"/>
      </w:pPr>
      <w:r>
        <w:t>DeviceProtection     object</w:t>
      </w:r>
    </w:p>
    <w:p w14:paraId="1073BB33">
      <w:pPr>
        <w:pStyle w:val="20"/>
        <w:keepNext w:val="0"/>
        <w:keepLines w:val="0"/>
        <w:widowControl/>
        <w:suppressLineNumbers w:val="0"/>
      </w:pPr>
      <w:r>
        <w:t>TechSupport          object</w:t>
      </w:r>
    </w:p>
    <w:p w14:paraId="52536266">
      <w:pPr>
        <w:pStyle w:val="20"/>
        <w:keepNext w:val="0"/>
        <w:keepLines w:val="0"/>
        <w:widowControl/>
        <w:suppressLineNumbers w:val="0"/>
      </w:pPr>
      <w:r>
        <w:t>StreamingTV          object</w:t>
      </w:r>
    </w:p>
    <w:p w14:paraId="5DF035F5">
      <w:pPr>
        <w:pStyle w:val="20"/>
        <w:keepNext w:val="0"/>
        <w:keepLines w:val="0"/>
        <w:widowControl/>
        <w:suppressLineNumbers w:val="0"/>
      </w:pPr>
      <w:r>
        <w:t>StreamingMovies      object</w:t>
      </w:r>
    </w:p>
    <w:p w14:paraId="7C59424C">
      <w:pPr>
        <w:pStyle w:val="20"/>
        <w:keepNext w:val="0"/>
        <w:keepLines w:val="0"/>
        <w:widowControl/>
        <w:suppressLineNumbers w:val="0"/>
      </w:pPr>
      <w:r>
        <w:t>Contract             object</w:t>
      </w:r>
    </w:p>
    <w:p w14:paraId="4CDE26E4">
      <w:pPr>
        <w:pStyle w:val="20"/>
        <w:keepNext w:val="0"/>
        <w:keepLines w:val="0"/>
        <w:widowControl/>
        <w:suppressLineNumbers w:val="0"/>
      </w:pPr>
      <w:r>
        <w:t>PaperlessBilling     object</w:t>
      </w:r>
    </w:p>
    <w:p w14:paraId="42C03BB3">
      <w:pPr>
        <w:pStyle w:val="20"/>
        <w:keepNext w:val="0"/>
        <w:keepLines w:val="0"/>
        <w:widowControl/>
        <w:suppressLineNumbers w:val="0"/>
      </w:pPr>
      <w:r>
        <w:t>PaymentMethod        object</w:t>
      </w:r>
    </w:p>
    <w:p w14:paraId="3FB04D34">
      <w:pPr>
        <w:pStyle w:val="20"/>
        <w:keepNext w:val="0"/>
        <w:keepLines w:val="0"/>
        <w:widowControl/>
        <w:suppressLineNumbers w:val="0"/>
      </w:pPr>
      <w:r>
        <w:t>MonthlyCharges      float64</w:t>
      </w:r>
    </w:p>
    <w:p w14:paraId="2475EB4F">
      <w:pPr>
        <w:pStyle w:val="20"/>
        <w:keepNext w:val="0"/>
        <w:keepLines w:val="0"/>
        <w:widowControl/>
        <w:suppressLineNumbers w:val="0"/>
      </w:pPr>
      <w:r>
        <w:t>TotalCharges        float64</w:t>
      </w:r>
    </w:p>
    <w:p w14:paraId="6906E66B">
      <w:pPr>
        <w:pStyle w:val="20"/>
        <w:keepNext w:val="0"/>
        <w:keepLines w:val="0"/>
        <w:widowControl/>
        <w:suppressLineNumbers w:val="0"/>
      </w:pPr>
      <w:r>
        <w:t>Churn                object</w:t>
      </w:r>
    </w:p>
    <w:p w14:paraId="4888E885">
      <w:pPr>
        <w:pStyle w:val="20"/>
        <w:keepNext w:val="0"/>
        <w:keepLines w:val="0"/>
        <w:widowControl/>
        <w:suppressLineNumbers w:val="0"/>
      </w:pPr>
      <w:r>
        <w:t>dtype: object</w:t>
      </w:r>
    </w:p>
    <w:p w14:paraId="7D4EA68D">
      <w:pPr>
        <w:pStyle w:val="20"/>
        <w:keepNext w:val="0"/>
        <w:keepLines w:val="0"/>
        <w:widowControl/>
        <w:suppressLineNumbers w:val="0"/>
      </w:pPr>
    </w:p>
    <w:p w14:paraId="72432563">
      <w:pPr>
        <w:pStyle w:val="20"/>
        <w:keepNext w:val="0"/>
        <w:keepLines w:val="0"/>
        <w:widowControl/>
        <w:suppressLineNumbers w:val="0"/>
      </w:pPr>
      <w:r>
        <w:t>After Min-Max Scaling:</w:t>
      </w:r>
    </w:p>
    <w:p w14:paraId="54BDF511">
      <w:pPr>
        <w:pStyle w:val="20"/>
        <w:keepNext w:val="0"/>
        <w:keepLines w:val="0"/>
        <w:widowControl/>
        <w:suppressLineNumbers w:val="0"/>
      </w:pPr>
      <w:r>
        <w:t xml:space="preserve">     tenure  MonthlyCharges  TotalCharges</w:t>
      </w:r>
    </w:p>
    <w:p w14:paraId="4FC923C4">
      <w:pPr>
        <w:pStyle w:val="20"/>
        <w:keepNext w:val="0"/>
        <w:keepLines w:val="0"/>
        <w:widowControl/>
        <w:suppressLineNumbers w:val="0"/>
      </w:pPr>
      <w:r>
        <w:t>0  0.013889        0.115423      0.001275</w:t>
      </w:r>
    </w:p>
    <w:p w14:paraId="0718CFCD">
      <w:pPr>
        <w:pStyle w:val="20"/>
        <w:keepNext w:val="0"/>
        <w:keepLines w:val="0"/>
        <w:widowControl/>
        <w:suppressLineNumbers w:val="0"/>
      </w:pPr>
      <w:r>
        <w:t>1  0.472222        0.385075      0.215867</w:t>
      </w:r>
    </w:p>
    <w:p w14:paraId="281A9AE5">
      <w:pPr>
        <w:pStyle w:val="20"/>
        <w:keepNext w:val="0"/>
        <w:keepLines w:val="0"/>
        <w:widowControl/>
        <w:suppressLineNumbers w:val="0"/>
      </w:pPr>
      <w:r>
        <w:t>2  0.027778        0.354229      0.010310</w:t>
      </w:r>
    </w:p>
    <w:p w14:paraId="5FE9CFDE">
      <w:pPr>
        <w:pStyle w:val="20"/>
        <w:keepNext w:val="0"/>
        <w:keepLines w:val="0"/>
        <w:widowControl/>
        <w:suppressLineNumbers w:val="0"/>
      </w:pPr>
      <w:r>
        <w:t>3  0.625000        0.239303      0.210241</w:t>
      </w:r>
    </w:p>
    <w:p w14:paraId="5203B7CF">
      <w:pPr>
        <w:pStyle w:val="20"/>
        <w:keepNext w:val="0"/>
        <w:keepLines w:val="0"/>
        <w:widowControl/>
        <w:suppressLineNumbers w:val="0"/>
      </w:pPr>
      <w:r>
        <w:t>4  0.027778        0.521891      0.015330</w:t>
      </w:r>
    </w:p>
    <w:p w14:paraId="2772985F">
      <w:pPr>
        <w:pStyle w:val="20"/>
        <w:keepNext w:val="0"/>
        <w:keepLines w:val="0"/>
        <w:widowControl/>
        <w:suppressLineNumbers w:val="0"/>
      </w:pPr>
    </w:p>
    <w:p w14:paraId="022B8230">
      <w:pPr>
        <w:pStyle w:val="20"/>
        <w:keepNext w:val="0"/>
        <w:keepLines w:val="0"/>
        <w:widowControl/>
        <w:suppressLineNumbers w:val="0"/>
      </w:pPr>
      <w:r>
        <w:t>After Standardization:</w:t>
      </w:r>
    </w:p>
    <w:p w14:paraId="42367ADB">
      <w:pPr>
        <w:pStyle w:val="20"/>
        <w:keepNext w:val="0"/>
        <w:keepLines w:val="0"/>
        <w:widowControl/>
        <w:suppressLineNumbers w:val="0"/>
      </w:pPr>
      <w:r>
        <w:t xml:space="preserve">     tenure  MonthlyCharges  TotalCharges</w:t>
      </w:r>
    </w:p>
    <w:p w14:paraId="381DC45A">
      <w:pPr>
        <w:pStyle w:val="20"/>
        <w:keepNext w:val="0"/>
        <w:keepLines w:val="0"/>
        <w:widowControl/>
        <w:suppressLineNumbers w:val="0"/>
      </w:pPr>
      <w:r>
        <w:t>0 -1.277445       -1.160323     -0.994242</w:t>
      </w:r>
    </w:p>
    <w:p w14:paraId="30D1B67F">
      <w:pPr>
        <w:pStyle w:val="20"/>
        <w:keepNext w:val="0"/>
        <w:keepLines w:val="0"/>
        <w:widowControl/>
        <w:suppressLineNumbers w:val="0"/>
      </w:pPr>
      <w:r>
        <w:t>1  0.066327       -0.259629     -0.173244</w:t>
      </w:r>
    </w:p>
    <w:p w14:paraId="7A8B650F">
      <w:pPr>
        <w:pStyle w:val="20"/>
        <w:keepNext w:val="0"/>
        <w:keepLines w:val="0"/>
        <w:widowControl/>
        <w:suppressLineNumbers w:val="0"/>
      </w:pPr>
      <w:r>
        <w:t>2 -1.236724       -0.362660     -0.959674</w:t>
      </w:r>
    </w:p>
    <w:p w14:paraId="59E03E7D">
      <w:pPr>
        <w:pStyle w:val="20"/>
        <w:keepNext w:val="0"/>
        <w:keepLines w:val="0"/>
        <w:widowControl/>
        <w:suppressLineNumbers w:val="0"/>
      </w:pPr>
      <w:r>
        <w:t>3  0.514251       -0.746535     -0.194766</w:t>
      </w:r>
    </w:p>
    <w:p w14:paraId="50DE940C">
      <w:pPr>
        <w:pStyle w:val="20"/>
        <w:keepNext w:val="0"/>
        <w:keepLines w:val="0"/>
        <w:widowControl/>
        <w:suppressLineNumbers w:val="0"/>
      </w:pPr>
      <w:r>
        <w:t>4 -1.236724        0.197365     -0.940470</w:t>
      </w:r>
    </w:p>
    <w:p w14:paraId="2A9AEC4B">
      <w:pPr>
        <w:pStyle w:val="20"/>
        <w:keepNext w:val="0"/>
        <w:keepLines w:val="0"/>
        <w:widowControl/>
        <w:suppressLineNumbers w:val="0"/>
      </w:pPr>
    </w:p>
    <w:p w14:paraId="1FED06A4">
      <w:pPr>
        <w:pStyle w:val="20"/>
        <w:keepNext w:val="0"/>
        <w:keepLines w:val="0"/>
        <w:widowControl/>
        <w:suppressLineNumbers w:val="0"/>
      </w:pPr>
      <w:r>
        <w:t>Final Dataset:</w:t>
      </w:r>
    </w:p>
    <w:p w14:paraId="67548BAE">
      <w:pPr>
        <w:pStyle w:val="20"/>
        <w:keepNext w:val="0"/>
        <w:keepLines w:val="0"/>
        <w:widowControl/>
        <w:suppressLineNumbers w:val="0"/>
      </w:pPr>
      <w:r>
        <w:t>&lt;class 'pandas.core.frame.DataFrame'&gt;</w:t>
      </w:r>
    </w:p>
    <w:p w14:paraId="082D40EC">
      <w:pPr>
        <w:pStyle w:val="20"/>
        <w:keepNext w:val="0"/>
        <w:keepLines w:val="0"/>
        <w:widowControl/>
        <w:suppressLineNumbers w:val="0"/>
      </w:pPr>
      <w:r>
        <w:t>RangeIndex: 7043 entries, 0 to 7042</w:t>
      </w:r>
    </w:p>
    <w:p w14:paraId="64B9FDD6">
      <w:pPr>
        <w:pStyle w:val="20"/>
        <w:keepNext w:val="0"/>
        <w:keepLines w:val="0"/>
        <w:widowControl/>
        <w:suppressLineNumbers w:val="0"/>
      </w:pPr>
      <w:r>
        <w:t>Data columns (total 20 columns):</w:t>
      </w:r>
    </w:p>
    <w:p w14:paraId="0C9EF27A">
      <w:pPr>
        <w:pStyle w:val="20"/>
        <w:keepNext w:val="0"/>
        <w:keepLines w:val="0"/>
        <w:widowControl/>
        <w:suppressLineNumbers w:val="0"/>
      </w:pPr>
      <w:r>
        <w:t xml:space="preserve"> #   Column            Non-Null Count  Dtype  </w:t>
      </w:r>
    </w:p>
    <w:p w14:paraId="5E7B38AF">
      <w:pPr>
        <w:pStyle w:val="20"/>
        <w:keepNext w:val="0"/>
        <w:keepLines w:val="0"/>
        <w:widowControl/>
        <w:suppressLineNumbers w:val="0"/>
      </w:pPr>
      <w:r>
        <w:t xml:space="preserve">---  ------            --------------  -----  </w:t>
      </w:r>
    </w:p>
    <w:p w14:paraId="213EB287">
      <w:pPr>
        <w:pStyle w:val="20"/>
        <w:keepNext w:val="0"/>
        <w:keepLines w:val="0"/>
        <w:widowControl/>
        <w:suppressLineNumbers w:val="0"/>
      </w:pPr>
      <w:r>
        <w:t xml:space="preserve"> 0   gender            7043 non-null   object </w:t>
      </w:r>
    </w:p>
    <w:p w14:paraId="4C072BA7">
      <w:pPr>
        <w:pStyle w:val="20"/>
        <w:keepNext w:val="0"/>
        <w:keepLines w:val="0"/>
        <w:widowControl/>
        <w:suppressLineNumbers w:val="0"/>
      </w:pPr>
      <w:r>
        <w:t xml:space="preserve"> 1   SeniorCitizen     7043 non-null   int64  </w:t>
      </w:r>
    </w:p>
    <w:p w14:paraId="78E9D378">
      <w:pPr>
        <w:pStyle w:val="20"/>
        <w:keepNext w:val="0"/>
        <w:keepLines w:val="0"/>
        <w:widowControl/>
        <w:suppressLineNumbers w:val="0"/>
      </w:pPr>
      <w:r>
        <w:t xml:space="preserve"> 2   Partner           7043 non-null   object </w:t>
      </w:r>
    </w:p>
    <w:p w14:paraId="1A116063">
      <w:pPr>
        <w:pStyle w:val="20"/>
        <w:keepNext w:val="0"/>
        <w:keepLines w:val="0"/>
        <w:widowControl/>
        <w:suppressLineNumbers w:val="0"/>
      </w:pPr>
      <w:r>
        <w:t xml:space="preserve"> 3   Dependents        7043 non-null   object </w:t>
      </w:r>
    </w:p>
    <w:p w14:paraId="417920A2">
      <w:pPr>
        <w:pStyle w:val="20"/>
        <w:keepNext w:val="0"/>
        <w:keepLines w:val="0"/>
        <w:widowControl/>
        <w:suppressLineNumbers w:val="0"/>
      </w:pPr>
      <w:r>
        <w:t xml:space="preserve"> 4   tenure            7043 non-null   float64</w:t>
      </w:r>
    </w:p>
    <w:p w14:paraId="232DF581">
      <w:pPr>
        <w:pStyle w:val="20"/>
        <w:keepNext w:val="0"/>
        <w:keepLines w:val="0"/>
        <w:widowControl/>
        <w:suppressLineNumbers w:val="0"/>
      </w:pPr>
      <w:r>
        <w:t xml:space="preserve"> 5   PhoneService      7043 non-null   object </w:t>
      </w:r>
    </w:p>
    <w:p w14:paraId="6F94BC56">
      <w:pPr>
        <w:pStyle w:val="20"/>
        <w:keepNext w:val="0"/>
        <w:keepLines w:val="0"/>
        <w:widowControl/>
        <w:suppressLineNumbers w:val="0"/>
      </w:pPr>
      <w:r>
        <w:t xml:space="preserve"> 6   MultipleLines     7043 non-null   object </w:t>
      </w:r>
    </w:p>
    <w:p w14:paraId="7402DC04">
      <w:pPr>
        <w:pStyle w:val="20"/>
        <w:keepNext w:val="0"/>
        <w:keepLines w:val="0"/>
        <w:widowControl/>
        <w:suppressLineNumbers w:val="0"/>
      </w:pPr>
      <w:r>
        <w:t xml:space="preserve"> 7   InternetService   7043 non-null   object </w:t>
      </w:r>
    </w:p>
    <w:p w14:paraId="69C13175">
      <w:pPr>
        <w:pStyle w:val="20"/>
        <w:keepNext w:val="0"/>
        <w:keepLines w:val="0"/>
        <w:widowControl/>
        <w:suppressLineNumbers w:val="0"/>
      </w:pPr>
      <w:r>
        <w:t xml:space="preserve"> 8   OnlineSecurity    7043 non-null   object </w:t>
      </w:r>
    </w:p>
    <w:p w14:paraId="3FB9AA61">
      <w:pPr>
        <w:pStyle w:val="20"/>
        <w:keepNext w:val="0"/>
        <w:keepLines w:val="0"/>
        <w:widowControl/>
        <w:suppressLineNumbers w:val="0"/>
      </w:pPr>
      <w:r>
        <w:t xml:space="preserve"> 9   OnlineBackup      7043 non-null   object </w:t>
      </w:r>
    </w:p>
    <w:p w14:paraId="13119970">
      <w:pPr>
        <w:pStyle w:val="20"/>
        <w:keepNext w:val="0"/>
        <w:keepLines w:val="0"/>
        <w:widowControl/>
        <w:suppressLineNumbers w:val="0"/>
      </w:pPr>
      <w:r>
        <w:t xml:space="preserve"> 10  DeviceProtection  7043 non-null   object </w:t>
      </w:r>
    </w:p>
    <w:p w14:paraId="5C4B4526">
      <w:pPr>
        <w:pStyle w:val="20"/>
        <w:keepNext w:val="0"/>
        <w:keepLines w:val="0"/>
        <w:widowControl/>
        <w:suppressLineNumbers w:val="0"/>
      </w:pPr>
      <w:r>
        <w:t xml:space="preserve"> 11  TechSupport       7043 non-null   object </w:t>
      </w:r>
    </w:p>
    <w:p w14:paraId="0E048764">
      <w:pPr>
        <w:pStyle w:val="20"/>
        <w:keepNext w:val="0"/>
        <w:keepLines w:val="0"/>
        <w:widowControl/>
        <w:suppressLineNumbers w:val="0"/>
      </w:pPr>
      <w:r>
        <w:t xml:space="preserve"> 12  StreamingTV       7043 non-null   object </w:t>
      </w:r>
    </w:p>
    <w:p w14:paraId="61391580">
      <w:pPr>
        <w:pStyle w:val="20"/>
        <w:keepNext w:val="0"/>
        <w:keepLines w:val="0"/>
        <w:widowControl/>
        <w:suppressLineNumbers w:val="0"/>
      </w:pPr>
      <w:r>
        <w:t xml:space="preserve"> 13  StreamingMovies   7043 non-null   object </w:t>
      </w:r>
    </w:p>
    <w:p w14:paraId="164C3A13">
      <w:pPr>
        <w:pStyle w:val="20"/>
        <w:keepNext w:val="0"/>
        <w:keepLines w:val="0"/>
        <w:widowControl/>
        <w:suppressLineNumbers w:val="0"/>
      </w:pPr>
      <w:r>
        <w:t xml:space="preserve"> 14  Contract          7043 non-null   object </w:t>
      </w:r>
    </w:p>
    <w:p w14:paraId="34CAB723">
      <w:pPr>
        <w:pStyle w:val="20"/>
        <w:keepNext w:val="0"/>
        <w:keepLines w:val="0"/>
        <w:widowControl/>
        <w:suppressLineNumbers w:val="0"/>
      </w:pPr>
      <w:r>
        <w:t xml:space="preserve"> 15  PaperlessBilling  7043 non-null   object </w:t>
      </w:r>
    </w:p>
    <w:p w14:paraId="223F0CFE">
      <w:pPr>
        <w:pStyle w:val="20"/>
        <w:keepNext w:val="0"/>
        <w:keepLines w:val="0"/>
        <w:widowControl/>
        <w:suppressLineNumbers w:val="0"/>
      </w:pPr>
      <w:r>
        <w:t xml:space="preserve"> 16  PaymentMethod     7043 non-null   object </w:t>
      </w:r>
    </w:p>
    <w:p w14:paraId="5F766630">
      <w:pPr>
        <w:pStyle w:val="20"/>
        <w:keepNext w:val="0"/>
        <w:keepLines w:val="0"/>
        <w:widowControl/>
        <w:suppressLineNumbers w:val="0"/>
      </w:pPr>
      <w:r>
        <w:t xml:space="preserve"> 17  MonthlyCharges    7043 non-null   float64</w:t>
      </w:r>
    </w:p>
    <w:p w14:paraId="1C4D6902">
      <w:pPr>
        <w:pStyle w:val="20"/>
        <w:keepNext w:val="0"/>
        <w:keepLines w:val="0"/>
        <w:widowControl/>
        <w:suppressLineNumbers w:val="0"/>
      </w:pPr>
      <w:r>
        <w:t xml:space="preserve"> 18  TotalCharges      7043 non-null   float64</w:t>
      </w:r>
    </w:p>
    <w:p w14:paraId="15327A15">
      <w:pPr>
        <w:pStyle w:val="20"/>
        <w:keepNext w:val="0"/>
        <w:keepLines w:val="0"/>
        <w:widowControl/>
        <w:suppressLineNumbers w:val="0"/>
      </w:pPr>
      <w:r>
        <w:t xml:space="preserve"> 19  Churn             7043 non-null   object </w:t>
      </w:r>
    </w:p>
    <w:p w14:paraId="0FAC3E9C">
      <w:pPr>
        <w:pStyle w:val="20"/>
        <w:keepNext w:val="0"/>
        <w:keepLines w:val="0"/>
        <w:widowControl/>
        <w:suppressLineNumbers w:val="0"/>
      </w:pPr>
      <w:r>
        <w:t>dtypes: float64(3), int64(1), object(16)</w:t>
      </w:r>
    </w:p>
    <w:p w14:paraId="33811D9C">
      <w:pPr>
        <w:pStyle w:val="20"/>
        <w:keepNext w:val="0"/>
        <w:keepLines w:val="0"/>
        <w:widowControl/>
        <w:suppressLineNumbers w:val="0"/>
      </w:pPr>
      <w:r>
        <w:t>memory usage: 1.1+ MB</w:t>
      </w:r>
    </w:p>
    <w:p w14:paraId="4E42F97C">
      <w:pPr>
        <w:pStyle w:val="20"/>
        <w:keepNext w:val="0"/>
        <w:keepLines w:val="0"/>
        <w:widowControl/>
        <w:suppressLineNumbers w:val="0"/>
      </w:pPr>
      <w:r>
        <w:t>None</w:t>
      </w:r>
    </w:p>
    <w:p w14:paraId="37BCA289">
      <w:pPr>
        <w:pStyle w:val="20"/>
        <w:keepNext w:val="0"/>
        <w:keepLines w:val="0"/>
        <w:widowControl/>
        <w:suppressLineNumbers w:val="0"/>
      </w:pPr>
    </w:p>
    <w:p w14:paraId="20910017">
      <w:pPr>
        <w:pStyle w:val="20"/>
        <w:keepNext w:val="0"/>
        <w:keepLines w:val="0"/>
        <w:widowControl/>
        <w:suppressLineNumbers w:val="0"/>
      </w:pPr>
      <w:r>
        <w:t>Data Cleaning Completed!</w:t>
      </w:r>
    </w:p>
    <w:p w14:paraId="3D789B4A">
      <w:r>
        <w:rPr>
          <w:b/>
        </w:rPr>
        <w:t>Result</w:t>
      </w:r>
      <w:r>
        <w:rPr>
          <w:b/>
        </w:rPr>
        <w:br w:type="textWrapping"/>
      </w:r>
      <w:r>
        <w:t>The Customer Churn dataset was successfully cleaned by handling missing values, removing duplicates and unnecessary data, converting data types, and applying Min-Max Scaling and Standardization to numerical features.</w:t>
      </w:r>
    </w:p>
    <w:sectPr>
      <w:headerReference r:id="rId5" w:type="default"/>
      <w:pgSz w:w="12240" w:h="15840"/>
      <w:pgMar w:top="1440" w:right="1800" w:bottom="1440" w:left="1800" w:header="720" w:footer="720" w:gutter="0"/>
      <w:cols w:space="720" w:num="1"/>
      <w:docGrid w:linePitch="360" w:charSpace="0"/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5="http://schemas.microsoft.com/office/word/2012/wordml" xmlns:w10="urn:schemas-microsoft-com:office:word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endnote w:type="separator" w:id="0">
    <w:p>
      <w:pPr>
        <w:spacing w:line="240" w:lineRule="auto"/>
      </w:pPr>
      <w:r>
        <w:separator/>
      </w:r>
    </w:p>
  </w:endnote>
  <w:endnote w:type="continuationSeparator" w:id="1">
    <w:p>
      <w:pPr>
        <w:spacing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20007A87" w:usb1="80000000" w:usb2="00000008" w:usb3="00000000" w:csb0="000001FF" w:csb1="00000000"/>
  </w:font>
  <w:font w:name="宋体">
    <w:altName w:val="SimSun"/>
    <w:panose1 w:val="02010600030101010101"/>
    <w:charset w:val="86"/>
    <w:family w:val="auto"/>
    <w:pitch w:val="variable"/>
    <w:sig w:usb0="00000003" w:usb1="080E0000" w:usb2="00000010" w:usb3="00000000" w:csb0="00040001" w:csb1="00000000"/>
  </w:font>
  <w:font w:name="SimSun">
    <w:panose1 w:val="02010600030101010101"/>
    <w:charset w:val="86"/>
    <w:family w:val="auto"/>
    <w:pitch w:val="default"/>
    <w:sig w:usb0="00000203" w:usb1="288F0000" w:usb2="00000006" w:usb3="00000000" w:csb0="00040001" w:csb1="00000000"/>
  </w:font>
  <w:font w:name="Arial">
    <w:panose1 w:val="020B0604020202020204"/>
    <w:charset w:val="00"/>
    <w:family w:val="swiss"/>
    <w:pitch w:val="default"/>
    <w:sig w:usb0="E0002EFF" w:usb1="C000785B" w:usb2="00000009" w:usb3="00000000" w:csb0="400001FF" w:csb1="FFFF0000"/>
  </w:font>
  <w:font w:name="黑体">
    <w:altName w:val="SimSun"/>
    <w:panose1 w:val="02010600030101010101"/>
    <w:charset w:val="86"/>
    <w:family w:val="auto"/>
    <w:pitch w:val="default"/>
    <w:sig w:usb0="00000001" w:usb1="080E0000" w:usb2="00000010" w:usb3="00000000" w:csb0="00040000" w:csb1="00000000"/>
  </w:font>
  <w:font w:name="Courier New">
    <w:panose1 w:val="02070309020205020404"/>
    <w:charset w:val="00"/>
    <w:family w:val="modern"/>
    <w:pitch w:val="default"/>
    <w:sig w:usb0="E0002EFF" w:usb1="C0007843" w:usb2="00000009" w:usb3="00000000" w:csb0="400001FF" w:csb1="FFFF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Calibri">
    <w:panose1 w:val="020F0502020204030204"/>
    <w:charset w:val="00"/>
    <w:family w:val="swiss"/>
    <w:pitch w:val="default"/>
    <w:sig w:usb0="E4002EFF" w:usb1="C200247B" w:usb2="00000009" w:usb3="00000000" w:csb0="200001FF" w:csb1="00000000"/>
  </w:font>
  <w:font w:name="等线">
    <w:altName w:val="Microsoft YaHei"/>
    <w:panose1 w:val="00000000000000000000"/>
    <w:charset w:val="86"/>
    <w:family w:val="auto"/>
    <w:pitch w:val="default"/>
    <w:sig w:usb0="00000000" w:usb1="00000000" w:usb2="00000000" w:usb3="00000000" w:csb0="00000000" w:csb1="00000000"/>
  </w:font>
  <w:font w:name="Cambria">
    <w:panose1 w:val="02040503050406030204"/>
    <w:charset w:val="00"/>
    <w:family w:val="auto"/>
    <w:pitch w:val="default"/>
    <w:sig w:usb0="E00006FF" w:usb1="420024FF" w:usb2="02000000" w:usb3="00000000" w:csb0="2000019F" w:csb1="00000000"/>
  </w:font>
  <w:font w:name="ＭＳ 明朝">
    <w:altName w:val="Yu Gothic"/>
    <w:panose1 w:val="00000000000000000000"/>
    <w:charset w:val="80"/>
    <w:family w:val="roman"/>
    <w:pitch w:val="default"/>
    <w:sig w:usb0="00000000" w:usb1="00000000" w:usb2="00000010" w:usb3="00000000" w:csb0="00020000" w:csb1="00000000"/>
  </w:font>
  <w:font w:name="ＭＳ 明朝">
    <w:altName w:val="SimSun"/>
    <w:panose1 w:val="00000000000000000000"/>
    <w:charset w:val="86"/>
    <w:family w:val="auto"/>
    <w:pitch w:val="default"/>
    <w:sig w:usb0="00000000" w:usb1="00000000" w:usb2="00000000" w:usb3="00000000" w:csb0="00000000" w:csb1="00000000"/>
  </w:font>
  <w:font w:name="MS Gothic">
    <w:panose1 w:val="020B0609070205080204"/>
    <w:charset w:val="80"/>
    <w:family w:val="modern"/>
    <w:pitch w:val="default"/>
    <w:sig w:usb0="E00002FF" w:usb1="6AC7FDFB" w:usb2="08000012" w:usb3="00000000" w:csb0="4002009F" w:csb1="DFD70000"/>
  </w:font>
  <w:font w:name="Symbol">
    <w:panose1 w:val="05050102010706020507"/>
    <w:charset w:val="02"/>
    <w:family w:val="auto"/>
    <w:pitch w:val="default"/>
    <w:sig w:usb0="00000000" w:usb1="00000000" w:usb2="00000000" w:usb3="00000000" w:csb0="80000000" w:csb1="00000000"/>
  </w:font>
  <w:font w:name="Courier">
    <w:altName w:val="Courier New"/>
    <w:panose1 w:val="02000500000000000000"/>
    <w:charset w:val="00"/>
    <w:family w:val="auto"/>
    <w:pitch w:val="default"/>
    <w:sig w:usb0="00000000" w:usb1="00000000" w:usb2="00000000" w:usb3="00000000" w:csb0="00000001" w:csb1="00000000"/>
  </w:font>
  <w:font w:name="ＭＳ 明朝">
    <w:altName w:val="Segoe Print"/>
    <w:panose1 w:val="00000000000000000000"/>
    <w:charset w:val="00"/>
    <w:family w:val="auto"/>
    <w:pitch w:val="default"/>
    <w:sig w:usb0="00000000" w:usb1="00000000" w:usb2="00000000" w:usb3="00000000" w:csb0="00000000" w:csb1="00000000"/>
  </w:font>
  <w:font w:name="Segoe Print">
    <w:panose1 w:val="02000600000000000000"/>
    <w:charset w:val="00"/>
    <w:family w:val="auto"/>
    <w:pitch w:val="default"/>
    <w:sig w:usb0="0000028F" w:usb1="00000000" w:usb2="00000000" w:usb3="00000000" w:csb0="2000009F" w:csb1="47010000"/>
  </w:font>
</w:fonts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5="http://schemas.microsoft.com/office/word/2012/wordml" xmlns:w10="urn:schemas-microsoft-com:office:word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footnote w:type="separator" w:id="0">
    <w:p>
      <w:pPr>
        <w:spacing w:before="0" w:after="0" w:line="276" w:lineRule="auto"/>
      </w:pPr>
      <w:r>
        <w:separator/>
      </w:r>
    </w:p>
  </w:footnote>
  <w:footnote w:type="continuationSeparator" w:id="1">
    <w:p>
      <w:pPr>
        <w:spacing w:before="0" w:after="0" w:line="276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p w14:paraId="4FE83051">
    <w:pPr>
      <w:pStyle w:val="19"/>
      <w:rPr>
        <w:rFonts w:hint="default"/>
        <w:lang w:val="en-IN"/>
      </w:rPr>
    </w:pPr>
    <w:r>
      <w:rPr>
        <w:rFonts w:hint="default"/>
        <w:lang w:val="en-IN"/>
      </w:rPr>
      <w:t xml:space="preserve">                                                                                                                                                Jayalakshmi M</w:t>
    </w:r>
  </w:p>
  <w:p w14:paraId="71B3E771">
    <w:pPr>
      <w:pStyle w:val="19"/>
      <w:rPr>
        <w:rFonts w:hint="default"/>
        <w:lang w:val="en-IN"/>
      </w:rPr>
    </w:pPr>
    <w:r>
      <w:rPr>
        <w:rFonts w:hint="default"/>
        <w:lang w:val="en-IN"/>
      </w:rPr>
      <w:t xml:space="preserve">                                                                                                                                                231401042</w:t>
    </w:r>
  </w:p>
  <w:p w14:paraId="2B63386E">
    <w:pPr>
      <w:pStyle w:val="19"/>
      <w:rPr>
        <w:rFonts w:hint="default"/>
        <w:lang w:val="en-IN"/>
      </w:rPr>
    </w:pPr>
  </w:p>
</w:hd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p14">
  <w:abstractNum w:abstractNumId="0">
    <w:nsid w:val="FFFFFF7E"/>
    <w:multiLevelType w:val="singleLevel"/>
    <w:tmpl w:val="FFFFFF7E"/>
    <w:lvl w:ilvl="0" w:tentative="0">
      <w:start w:val="1"/>
      <w:numFmt w:val="decimal"/>
      <w:pStyle w:val="32"/>
      <w:lvlText w:val="%1."/>
      <w:lvlJc w:val="left"/>
      <w:pPr>
        <w:tabs>
          <w:tab w:val="left" w:pos="1080"/>
        </w:tabs>
        <w:ind w:left="1080" w:hanging="360"/>
      </w:pPr>
    </w:lvl>
  </w:abstractNum>
  <w:abstractNum w:abstractNumId="1">
    <w:nsid w:val="FFFFFF7F"/>
    <w:multiLevelType w:val="singleLevel"/>
    <w:tmpl w:val="FFFFFF7F"/>
    <w:lvl w:ilvl="0" w:tentative="0">
      <w:start w:val="1"/>
      <w:numFmt w:val="decimal"/>
      <w:pStyle w:val="31"/>
      <w:lvlText w:val="%1."/>
      <w:lvlJc w:val="left"/>
      <w:pPr>
        <w:tabs>
          <w:tab w:val="left" w:pos="720"/>
        </w:tabs>
        <w:ind w:left="720" w:hanging="360"/>
      </w:pPr>
    </w:lvl>
  </w:abstractNum>
  <w:abstractNum w:abstractNumId="2">
    <w:nsid w:val="FFFFFF82"/>
    <w:multiLevelType w:val="singleLevel"/>
    <w:tmpl w:val="FFFFFF82"/>
    <w:lvl w:ilvl="0" w:tentative="0">
      <w:start w:val="1"/>
      <w:numFmt w:val="bullet"/>
      <w:pStyle w:val="26"/>
      <w:lvlText w:val=""/>
      <w:lvlJc w:val="left"/>
      <w:pPr>
        <w:tabs>
          <w:tab w:val="left" w:pos="1080"/>
        </w:tabs>
        <w:ind w:left="1080" w:hanging="360"/>
      </w:pPr>
      <w:rPr>
        <w:rFonts w:hint="default" w:ascii="Symbol" w:hAnsi="Symbol"/>
      </w:rPr>
    </w:lvl>
  </w:abstractNum>
  <w:abstractNum w:abstractNumId="3">
    <w:nsid w:val="FFFFFF83"/>
    <w:multiLevelType w:val="singleLevel"/>
    <w:tmpl w:val="FFFFFF83"/>
    <w:lvl w:ilvl="0" w:tentative="0">
      <w:start w:val="1"/>
      <w:numFmt w:val="bullet"/>
      <w:pStyle w:val="25"/>
      <w:lvlText w:val=""/>
      <w:lvlJc w:val="left"/>
      <w:pPr>
        <w:tabs>
          <w:tab w:val="left" w:pos="720"/>
        </w:tabs>
        <w:ind w:left="720" w:hanging="360"/>
      </w:pPr>
      <w:rPr>
        <w:rFonts w:hint="default" w:ascii="Symbol" w:hAnsi="Symbol"/>
      </w:rPr>
    </w:lvl>
  </w:abstractNum>
  <w:abstractNum w:abstractNumId="4">
    <w:nsid w:val="FFFFFF88"/>
    <w:multiLevelType w:val="singleLevel"/>
    <w:tmpl w:val="FFFFFF88"/>
    <w:lvl w:ilvl="0" w:tentative="0">
      <w:start w:val="1"/>
      <w:numFmt w:val="decimal"/>
      <w:pStyle w:val="30"/>
      <w:lvlText w:val="%1."/>
      <w:lvlJc w:val="left"/>
      <w:pPr>
        <w:tabs>
          <w:tab w:val="left" w:pos="360"/>
        </w:tabs>
        <w:ind w:left="360" w:hanging="360"/>
      </w:pPr>
    </w:lvl>
  </w:abstractNum>
  <w:abstractNum w:abstractNumId="5">
    <w:nsid w:val="FFFFFF89"/>
    <w:multiLevelType w:val="singleLevel"/>
    <w:tmpl w:val="FFFFFF89"/>
    <w:lvl w:ilvl="0" w:tentative="0">
      <w:start w:val="1"/>
      <w:numFmt w:val="bullet"/>
      <w:pStyle w:val="24"/>
      <w:lvlText w:val=""/>
      <w:lvlJc w:val="left"/>
      <w:pPr>
        <w:tabs>
          <w:tab w:val="left" w:pos="360"/>
        </w:tabs>
        <w:ind w:left="360" w:hanging="360"/>
      </w:pPr>
      <w:rPr>
        <w:rFonts w:hint="default" w:ascii="Symbol" w:hAnsi="Symbol"/>
      </w:rPr>
    </w:lvl>
  </w:abstractNum>
  <w:num w:numId="1">
    <w:abstractNumId w:val="5"/>
  </w:num>
  <w:num w:numId="2">
    <w:abstractNumId w:val="3"/>
  </w:num>
  <w:num w:numId="3">
    <w:abstractNumId w:val="2"/>
  </w:num>
  <w:num w:numId="4">
    <w:abstractNumId w:val="4"/>
  </w:num>
  <w:num w:numId="5">
    <w:abstractNumId w:val="1"/>
  </w:num>
  <w:num w:numId="6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100"/>
  <w:bordersDoNotSurroundHeader w:val="0"/>
  <w:bordersDoNotSurroundFooter w:val="0"/>
  <w:documentProtection w:enforcement="0"/>
  <w:defaultTabStop w:val="720"/>
  <w:displayHorizontalDrawingGridEvery w:val="1"/>
  <w:displayVerticalDrawingGridEvery w:val="1"/>
  <w:noPunctuationKerning w:val="1"/>
  <w:characterSpacingControl w:val="doNotCompress"/>
  <w:footnotePr>
    <w:footnote w:id="0"/>
    <w:footnote w:id="1"/>
  </w:footnotePr>
  <w:endnotePr>
    <w:endnote w:id="0"/>
    <w:endnote w:id="1"/>
  </w:endnotePr>
  <w:compat>
    <w:doNotExpandShiftReturn/>
    <w:doNotWrapTextWithPunct/>
    <w:doNotUseEastAsianBreakRules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  <w:rsid w:val="7C187188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doNotAutoCompressPictures/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14:defaultImageDpi w14:val="300"/>
  <mc:AlternateContent>
    <mc:Choice Requires="wpsCustomData">
      <wpsCustomData:typoFeatureVersion val="1"/>
    </mc:Choice>
  </mc:AlternateContent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="Times New Roman" w:hAnsi="Times New Roman" w:eastAsia="SimSun" w:cs="Times New Roman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9" w:semiHidden="0" w:name="heading 1"/>
    <w:lsdException w:qFormat="1" w:uiPriority="9" w:semiHidden="0" w:name="heading 2"/>
    <w:lsdException w:qFormat="1" w:uiPriority="9" w:semiHidden="0" w:name="heading 3"/>
    <w:lsdException w:qFormat="1" w:uiPriority="9" w:name="heading 4"/>
    <w:lsdException w:qFormat="1" w:uiPriority="9" w:name="heading 5"/>
    <w:lsdException w:qFormat="1" w:uiPriority="9" w:name="heading 6"/>
    <w:lsdException w:qFormat="1" w:uiPriority="9" w:name="heading 7"/>
    <w:lsdException w:qFormat="1" w:uiPriority="9" w:name="heading 8"/>
    <w:lsdException w:qFormat="1" w:uiPriority="9" w:name="heading 9"/>
    <w:lsdException w:uiPriority="99" w:name="index 1"/>
    <w:lsdException w:uiPriority="99" w:name="index 2"/>
    <w:lsdException w:uiPriority="99" w:name="index 3"/>
    <w:lsdException w:uiPriority="99" w:name="index 4"/>
    <w:lsdException w:uiPriority="99" w:name="index 5"/>
    <w:lsdException w:uiPriority="99" w:name="index 6"/>
    <w:lsdException w:uiPriority="99" w:name="index 7"/>
    <w:lsdException w:uiPriority="99" w:name="index 8"/>
    <w:lsdException w:uiPriority="99" w:name="index 9"/>
    <w:lsdException w:uiPriority="39" w:name="toc 1"/>
    <w:lsdException w:uiPriority="39" w:name="toc 2"/>
    <w:lsdException w:uiPriority="39" w:name="toc 3"/>
    <w:lsdException w:uiPriority="39" w:name="toc 4"/>
    <w:lsdException w:uiPriority="39" w:name="toc 5"/>
    <w:lsdException w:uiPriority="39" w:name="toc 6"/>
    <w:lsdException w:uiPriority="39" w:name="toc 7"/>
    <w:lsdException w:uiPriority="39" w:name="toc 8"/>
    <w:lsdException w:uiPriority="39" w:name="toc 9"/>
    <w:lsdException w:uiPriority="99" w:name="Normal Indent"/>
    <w:lsdException w:uiPriority="99" w:name="footnote text"/>
    <w:lsdException w:uiPriority="99" w:name="annotation text"/>
    <w:lsdException w:qFormat="1" w:uiPriority="99" w:semiHidden="0" w:name="header"/>
    <w:lsdException w:qFormat="1" w:uiPriority="99" w:semiHidden="0" w:name="footer"/>
    <w:lsdException w:uiPriority="99" w:name="index heading"/>
    <w:lsdException w:qFormat="1" w:uiPriority="35" w:name="caption"/>
    <w:lsdException w:uiPriority="99" w:name="table of figures"/>
    <w:lsdException w:uiPriority="99" w:name="envelope address"/>
    <w:lsdException w:uiPriority="99" w:name="envelope return"/>
    <w:lsdException w:uiPriority="99" w:name="footnote reference"/>
    <w:lsdException w:uiPriority="99" w:name="annotation reference"/>
    <w:lsdException w:uiPriority="99" w:name="line number"/>
    <w:lsdException w:uiPriority="99" w:name="page number"/>
    <w:lsdException w:uiPriority="99" w:name="endnote reference"/>
    <w:lsdException w:uiPriority="99" w:name="endnote text"/>
    <w:lsdException w:uiPriority="99" w:name="table of authorities"/>
    <w:lsdException w:uiPriority="99" w:semiHidden="0" w:name="macro"/>
    <w:lsdException w:uiPriority="99" w:name="toa heading"/>
    <w:lsdException w:uiPriority="99" w:semiHidden="0" w:name="List"/>
    <w:lsdException w:uiPriority="99" w:semiHidden="0" w:name="List Bullet"/>
    <w:lsdException w:uiPriority="99" w:semiHidden="0" w:name="List Number"/>
    <w:lsdException w:uiPriority="99" w:semiHidden="0" w:name="List 2"/>
    <w:lsdException w:uiPriority="99" w:semiHidden="0" w:name="List 3"/>
    <w:lsdException w:uiPriority="99" w:name="List 4"/>
    <w:lsdException w:uiPriority="99" w:name="List 5"/>
    <w:lsdException w:uiPriority="99" w:semiHidden="0" w:name="List Bullet 2"/>
    <w:lsdException w:uiPriority="99" w:semiHidden="0" w:name="List Bullet 3"/>
    <w:lsdException w:uiPriority="99" w:name="List Bullet 4"/>
    <w:lsdException w:uiPriority="99" w:name="List Bullet 5"/>
    <w:lsdException w:uiPriority="99" w:semiHidden="0" w:name="List Number 2"/>
    <w:lsdException w:uiPriority="99" w:semiHidden="0" w:name="List Number 3"/>
    <w:lsdException w:uiPriority="99" w:name="List Number 4"/>
    <w:lsdException w:uiPriority="99" w:name="List Number 5"/>
    <w:lsdException w:qFormat="1" w:unhideWhenUsed="0" w:uiPriority="10" w:semiHidden="0" w:name="Title"/>
    <w:lsdException w:uiPriority="99" w:name="Closing"/>
    <w:lsdException w:uiPriority="99" w:name="Signature"/>
    <w:lsdException w:qFormat="1" w:uiPriority="1" w:name="Default Paragraph Font"/>
    <w:lsdException w:uiPriority="99" w:semiHidden="0" w:name="Body Text"/>
    <w:lsdException w:uiPriority="99" w:name="Body Text Indent"/>
    <w:lsdException w:uiPriority="99" w:semiHidden="0" w:name="List Continue"/>
    <w:lsdException w:uiPriority="99" w:semiHidden="0" w:name="List Continue 2"/>
    <w:lsdException w:uiPriority="99" w:semiHidden="0" w:name="List Continue 3"/>
    <w:lsdException w:uiPriority="99" w:name="List Continue 4"/>
    <w:lsdException w:uiPriority="99" w:name="List Continue 5"/>
    <w:lsdException w:uiPriority="99" w:name="Message Header"/>
    <w:lsdException w:qFormat="1" w:unhideWhenUsed="0" w:uiPriority="11" w:semiHidden="0" w:name="Subtitle"/>
    <w:lsdException w:uiPriority="99" w:name="Salutation"/>
    <w:lsdException w:uiPriority="99" w:name="Date"/>
    <w:lsdException w:uiPriority="99" w:name="Body Text First Indent"/>
    <w:lsdException w:uiPriority="99" w:name="Body Text First Indent 2"/>
    <w:lsdException w:uiPriority="99" w:name="Note Heading"/>
    <w:lsdException w:uiPriority="99" w:semiHidden="0" w:name="Body Text 2"/>
    <w:lsdException w:uiPriority="99" w:semiHidden="0" w:name="Body Text 3"/>
    <w:lsdException w:uiPriority="99" w:name="Body Text Indent 2"/>
    <w:lsdException w:uiPriority="99" w:name="Body Text Indent 3"/>
    <w:lsdException w:uiPriority="99" w:name="Block Text"/>
    <w:lsdException w:uiPriority="99" w:name="Hyperlink"/>
    <w:lsdException w:uiPriority="99" w:name="FollowedHyperlink"/>
    <w:lsdException w:qFormat="1" w:unhideWhenUsed="0" w:uiPriority="22" w:semiHidden="0" w:name="Strong"/>
    <w:lsdException w:qFormat="1" w:unhideWhenUsed="0" w:uiPriority="20" w:semiHidden="0" w:name="Emphasis"/>
    <w:lsdException w:uiPriority="99" w:name="Document Map"/>
    <w:lsdException w:uiPriority="99" w:name="Plain Text"/>
    <w:lsdException w:uiPriority="99" w:name="E-mail Signature"/>
    <w:lsdException w:uiPriority="99" w:name="Normal (Web)"/>
    <w:lsdException w:uiPriority="99" w:name="HTML Acronym"/>
    <w:lsdException w:uiPriority="99" w:name="HTML Address"/>
    <w:lsdException w:uiPriority="99" w:name="HTML Cite"/>
    <w:lsdException w:uiPriority="99" w:name="HTML Code"/>
    <w:lsdException w:uiPriority="99" w:name="HTML Definition"/>
    <w:lsdException w:uiPriority="99" w:name="HTML Keyboard"/>
    <w:lsdException w:uiPriority="99" w:name="HTML Preformatted"/>
    <w:lsdException w:uiPriority="99" w:name="HTML Sample"/>
    <w:lsdException w:uiPriority="99" w:name="HTML Typewriter"/>
    <w:lsdException w:uiPriority="99" w:name="HTML Variable"/>
    <w:lsdException w:uiPriority="99" w:name="Normal Table"/>
    <w:lsdException w:uiPriority="99" w:name="annotation subject"/>
    <w:lsdException w:uiPriority="99" w:name="Table Simple 1"/>
    <w:lsdException w:uiPriority="99" w:name="Table Simple 2"/>
    <w:lsdException w:uiPriority="99" w:name="Table Simple 3"/>
    <w:lsdException w:uiPriority="99" w:name="Table Classic 1"/>
    <w:lsdException w:uiPriority="99" w:name="Table Classic 2"/>
    <w:lsdException w:uiPriority="99" w:name="Table Classic 3"/>
    <w:lsdException w:uiPriority="99" w:name="Table Classic 4"/>
    <w:lsdException w:uiPriority="99" w:name="Table Colorful 1"/>
    <w:lsdException w:uiPriority="99" w:name="Table Colorful 2"/>
    <w:lsdException w:uiPriority="99" w:name="Table Colorful 3"/>
    <w:lsdException w:uiPriority="99" w:name="Table Columns 1"/>
    <w:lsdException w:uiPriority="99" w:name="Table Columns 2"/>
    <w:lsdException w:uiPriority="99" w:name="Table Columns 3"/>
    <w:lsdException w:uiPriority="99" w:name="Table Columns 4"/>
    <w:lsdException w:uiPriority="99" w:name="Table Columns 5"/>
    <w:lsdException w:uiPriority="99" w:name="Table Grid 1"/>
    <w:lsdException w:uiPriority="99" w:name="Table Grid 2"/>
    <w:lsdException w:uiPriority="99" w:name="Table Grid 3"/>
    <w:lsdException w:uiPriority="99" w:name="Table Grid 4"/>
    <w:lsdException w:uiPriority="99" w:name="Table Grid 5"/>
    <w:lsdException w:uiPriority="99" w:name="Table Grid 6"/>
    <w:lsdException w:uiPriority="99" w:name="Table Grid 7"/>
    <w:lsdException w:uiPriority="99" w:name="Table Grid 8"/>
    <w:lsdException w:uiPriority="99" w:name="Table List 1"/>
    <w:lsdException w:uiPriority="99" w:name="Table List 2"/>
    <w:lsdException w:uiPriority="99" w:name="Table List 3"/>
    <w:lsdException w:uiPriority="99" w:name="Table List 4"/>
    <w:lsdException w:uiPriority="99" w:name="Table List 5"/>
    <w:lsdException w:uiPriority="99" w:name="Table List 6"/>
    <w:lsdException w:uiPriority="99" w:name="Table List 7"/>
    <w:lsdException w:uiPriority="99" w:name="Table List 8"/>
    <w:lsdException w:uiPriority="99" w:name="Table 3D effects 1"/>
    <w:lsdException w:uiPriority="99" w:name="Table 3D effects 2"/>
    <w:lsdException w:uiPriority="99" w:name="Table 3D effects 3"/>
    <w:lsdException w:uiPriority="99" w:name="Table Contemporary"/>
    <w:lsdException w:uiPriority="99" w:name="Table Elegant"/>
    <w:lsdException w:uiPriority="99" w:name="Table Professional"/>
    <w:lsdException w:uiPriority="99" w:name="Table Subtle 1"/>
    <w:lsdException w:uiPriority="99" w:name="Table Subtle 2"/>
    <w:lsdException w:uiPriority="99" w:name="Table Web 1"/>
    <w:lsdException w:uiPriority="99" w:name="Table Web 2"/>
    <w:lsdException w:uiPriority="99" w:name="Table Web 3"/>
    <w:lsdException w:uiPriority="99" w:name="Balloon Text"/>
    <w:lsdException w:unhideWhenUsed="0" w:uiPriority="59" w:semiHidden="0" w:name="Table Grid"/>
    <w:lsdException w:uiPriority="99" w:name="Table Theme"/>
    <w:lsdException w:qFormat="1" w:unhideWhenUsed="0" w:uiPriority="1" w:semiHidden="0" w:name="No Spacing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qFormat="1" w:unhideWhenUsed="0" w:uiPriority="34" w:semiHidden="0" w:name="List Paragraph"/>
    <w:lsdException w:qFormat="1" w:unhideWhenUsed="0" w:uiPriority="29" w:semiHidden="0" w:name="Quote"/>
    <w:lsdException w:qFormat="1" w:unhideWhenUsed="0" w:uiPriority="30" w:semiHidden="0" w:name="Intense Quote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qFormat/>
    <w:uiPriority w:val="0"/>
    <w:pPr>
      <w:spacing w:after="200" w:line="276" w:lineRule="auto"/>
    </w:pPr>
    <w:rPr>
      <w:rFonts w:asciiTheme="minorHAnsi" w:hAnsiTheme="minorHAnsi" w:eastAsiaTheme="minorEastAsia" w:cstheme="minorBidi"/>
      <w:sz w:val="22"/>
      <w:szCs w:val="22"/>
      <w:lang w:val="en-US" w:eastAsia="en-US" w:bidi="ar-SA"/>
    </w:rPr>
  </w:style>
  <w:style w:type="paragraph" w:styleId="2">
    <w:name w:val="heading 1"/>
    <w:basedOn w:val="1"/>
    <w:next w:val="1"/>
    <w:link w:val="139"/>
    <w:qFormat/>
    <w:uiPriority w:val="9"/>
    <w:pPr>
      <w:keepNext/>
      <w:keepLines/>
      <w:spacing w:before="480" w:after="0"/>
      <w:outlineLvl w:val="0"/>
    </w:pPr>
    <w:rPr>
      <w:rFonts w:asciiTheme="majorHAnsi" w:hAnsiTheme="majorHAnsi" w:eastAsiaTheme="majorEastAsia" w:cstheme="majorBidi"/>
      <w:b/>
      <w:bCs/>
      <w:color w:val="376092" w:themeColor="accent1" w:themeShade="BF"/>
      <w:sz w:val="28"/>
      <w:szCs w:val="28"/>
    </w:rPr>
  </w:style>
  <w:style w:type="paragraph" w:styleId="3">
    <w:name w:val="heading 2"/>
    <w:basedOn w:val="1"/>
    <w:next w:val="1"/>
    <w:link w:val="140"/>
    <w:unhideWhenUsed/>
    <w:qFormat/>
    <w:uiPriority w:val="9"/>
    <w:pPr>
      <w:keepNext/>
      <w:keepLines/>
      <w:spacing w:before="200" w:after="0"/>
      <w:outlineLvl w:val="1"/>
    </w:pPr>
    <w:rPr>
      <w:rFonts w:asciiTheme="majorHAnsi" w:hAnsiTheme="majorHAnsi" w:eastAsiaTheme="majorEastAsia" w:cstheme="majorBidi"/>
      <w:b/>
      <w:bCs/>
      <w:color w:val="4F81BD" w:themeColor="accent1"/>
      <w:sz w:val="26"/>
      <w:szCs w:val="26"/>
      <w14:textFill>
        <w14:solidFill>
          <w14:schemeClr w14:val="accent1"/>
        </w14:solidFill>
      </w14:textFill>
    </w:rPr>
  </w:style>
  <w:style w:type="paragraph" w:styleId="4">
    <w:name w:val="heading 3"/>
    <w:basedOn w:val="1"/>
    <w:next w:val="1"/>
    <w:link w:val="141"/>
    <w:unhideWhenUsed/>
    <w:qFormat/>
    <w:uiPriority w:val="9"/>
    <w:pPr>
      <w:keepNext/>
      <w:keepLines/>
      <w:spacing w:before="200" w:after="0"/>
      <w:outlineLvl w:val="2"/>
    </w:pPr>
    <w:rPr>
      <w:rFonts w:asciiTheme="majorHAnsi" w:hAnsiTheme="majorHAnsi" w:eastAsiaTheme="majorEastAsia" w:cstheme="majorBidi"/>
      <w:b/>
      <w:bCs/>
      <w:color w:val="4F81BD" w:themeColor="accent1"/>
      <w14:textFill>
        <w14:solidFill>
          <w14:schemeClr w14:val="accent1"/>
        </w14:solidFill>
      </w14:textFill>
    </w:rPr>
  </w:style>
  <w:style w:type="paragraph" w:styleId="5">
    <w:name w:val="heading 4"/>
    <w:basedOn w:val="1"/>
    <w:next w:val="1"/>
    <w:link w:val="151"/>
    <w:semiHidden/>
    <w:unhideWhenUsed/>
    <w:qFormat/>
    <w:uiPriority w:val="9"/>
    <w:pPr>
      <w:keepNext/>
      <w:keepLines/>
      <w:spacing w:before="200" w:after="0"/>
      <w:outlineLvl w:val="3"/>
    </w:pPr>
    <w:rPr>
      <w:rFonts w:asciiTheme="majorHAnsi" w:hAnsiTheme="majorHAnsi" w:eastAsiaTheme="majorEastAsia" w:cstheme="majorBidi"/>
      <w:b/>
      <w:bCs/>
      <w:i/>
      <w:iCs/>
      <w:color w:val="4F81BD" w:themeColor="accent1"/>
      <w14:textFill>
        <w14:solidFill>
          <w14:schemeClr w14:val="accent1"/>
        </w14:solidFill>
      </w14:textFill>
    </w:rPr>
  </w:style>
  <w:style w:type="paragraph" w:styleId="6">
    <w:name w:val="heading 5"/>
    <w:basedOn w:val="1"/>
    <w:next w:val="1"/>
    <w:link w:val="152"/>
    <w:semiHidden/>
    <w:unhideWhenUsed/>
    <w:qFormat/>
    <w:uiPriority w:val="9"/>
    <w:pPr>
      <w:keepNext/>
      <w:keepLines/>
      <w:spacing w:before="200" w:after="0"/>
      <w:outlineLvl w:val="4"/>
    </w:pPr>
    <w:rPr>
      <w:rFonts w:asciiTheme="majorHAnsi" w:hAnsiTheme="majorHAnsi" w:eastAsiaTheme="majorEastAsia" w:cstheme="majorBidi"/>
      <w:color w:val="254061" w:themeColor="accent1" w:themeShade="80"/>
    </w:rPr>
  </w:style>
  <w:style w:type="paragraph" w:styleId="7">
    <w:name w:val="heading 6"/>
    <w:basedOn w:val="1"/>
    <w:next w:val="1"/>
    <w:link w:val="153"/>
    <w:semiHidden/>
    <w:unhideWhenUsed/>
    <w:qFormat/>
    <w:uiPriority w:val="9"/>
    <w:pPr>
      <w:keepNext/>
      <w:keepLines/>
      <w:spacing w:before="200" w:after="0"/>
      <w:outlineLvl w:val="5"/>
    </w:pPr>
    <w:rPr>
      <w:rFonts w:asciiTheme="majorHAnsi" w:hAnsiTheme="majorHAnsi" w:eastAsiaTheme="majorEastAsia" w:cstheme="majorBidi"/>
      <w:i/>
      <w:iCs/>
      <w:color w:val="254061" w:themeColor="accent1" w:themeShade="80"/>
    </w:rPr>
  </w:style>
  <w:style w:type="paragraph" w:styleId="8">
    <w:name w:val="heading 7"/>
    <w:basedOn w:val="1"/>
    <w:next w:val="1"/>
    <w:link w:val="154"/>
    <w:semiHidden/>
    <w:unhideWhenUsed/>
    <w:qFormat/>
    <w:uiPriority w:val="9"/>
    <w:pPr>
      <w:keepNext/>
      <w:keepLines/>
      <w:spacing w:before="200" w:after="0"/>
      <w:outlineLvl w:val="6"/>
    </w:pPr>
    <w:rPr>
      <w:rFonts w:asciiTheme="majorHAnsi" w:hAnsiTheme="majorHAnsi" w:eastAsiaTheme="majorEastAsia" w:cstheme="majorBidi"/>
      <w:i/>
      <w:iCs/>
      <w:color w:val="404040" w:themeColor="text1" w:themeTint="BF"/>
      <w14:textFill>
        <w14:solidFill>
          <w14:schemeClr w14:val="tx1">
            <w14:lumMod w14:val="75000"/>
            <w14:lumOff w14:val="25000"/>
          </w14:schemeClr>
        </w14:solidFill>
      </w14:textFill>
    </w:rPr>
  </w:style>
  <w:style w:type="paragraph" w:styleId="9">
    <w:name w:val="heading 8"/>
    <w:basedOn w:val="1"/>
    <w:next w:val="1"/>
    <w:link w:val="155"/>
    <w:semiHidden/>
    <w:unhideWhenUsed/>
    <w:qFormat/>
    <w:uiPriority w:val="9"/>
    <w:pPr>
      <w:keepNext/>
      <w:keepLines/>
      <w:spacing w:before="200" w:after="0"/>
      <w:outlineLvl w:val="7"/>
    </w:pPr>
    <w:rPr>
      <w:rFonts w:asciiTheme="majorHAnsi" w:hAnsiTheme="majorHAnsi" w:eastAsiaTheme="majorEastAsia" w:cstheme="majorBidi"/>
      <w:color w:val="4F81BD" w:themeColor="accent1"/>
      <w:sz w:val="20"/>
      <w:szCs w:val="20"/>
      <w14:textFill>
        <w14:solidFill>
          <w14:schemeClr w14:val="accent1"/>
        </w14:solidFill>
      </w14:textFill>
    </w:rPr>
  </w:style>
  <w:style w:type="paragraph" w:styleId="10">
    <w:name w:val="heading 9"/>
    <w:basedOn w:val="1"/>
    <w:next w:val="1"/>
    <w:link w:val="156"/>
    <w:semiHidden/>
    <w:unhideWhenUsed/>
    <w:qFormat/>
    <w:uiPriority w:val="9"/>
    <w:pPr>
      <w:keepNext/>
      <w:keepLines/>
      <w:spacing w:before="200" w:after="0"/>
      <w:outlineLvl w:val="8"/>
    </w:pPr>
    <w:rPr>
      <w:rFonts w:asciiTheme="majorHAnsi" w:hAnsiTheme="majorHAnsi" w:eastAsiaTheme="majorEastAsia" w:cstheme="majorBidi"/>
      <w:i/>
      <w:iCs/>
      <w:color w:val="404040" w:themeColor="text1" w:themeTint="BF"/>
      <w:sz w:val="20"/>
      <w:szCs w:val="20"/>
      <w14:textFill>
        <w14:solidFill>
          <w14:schemeClr w14:val="tx1">
            <w14:lumMod w14:val="75000"/>
            <w14:lumOff w14:val="25000"/>
          </w14:schemeClr>
        </w14:solidFill>
      </w14:textFill>
    </w:rPr>
  </w:style>
  <w:style w:type="character" w:default="1" w:styleId="11">
    <w:name w:val="Default Paragraph Font"/>
    <w:semiHidden/>
    <w:unhideWhenUsed/>
    <w:qFormat/>
    <w:uiPriority w:val="1"/>
  </w:style>
  <w:style w:type="table" w:default="1" w:styleId="12">
    <w:name w:val="Normal Table"/>
    <w:semiHidden/>
    <w:unhideWhenUsed/>
    <w:uiPriority w:val="99"/>
    <w:tblPr>
      <w:tblCellMar>
        <w:top w:w="0" w:type="dxa"/>
        <w:left w:w="108" w:type="dxa"/>
        <w:bottom w:w="0" w:type="dxa"/>
        <w:right w:w="108" w:type="dxa"/>
      </w:tblCellMar>
    </w:tblPr>
  </w:style>
  <w:style w:type="paragraph" w:styleId="13">
    <w:name w:val="Body Text"/>
    <w:basedOn w:val="1"/>
    <w:link w:val="145"/>
    <w:unhideWhenUsed/>
    <w:uiPriority w:val="99"/>
    <w:pPr>
      <w:spacing w:after="120"/>
    </w:pPr>
  </w:style>
  <w:style w:type="paragraph" w:styleId="14">
    <w:name w:val="Body Text 2"/>
    <w:basedOn w:val="1"/>
    <w:link w:val="146"/>
    <w:unhideWhenUsed/>
    <w:uiPriority w:val="99"/>
    <w:pPr>
      <w:spacing w:after="120" w:line="480" w:lineRule="auto"/>
    </w:pPr>
  </w:style>
  <w:style w:type="paragraph" w:styleId="15">
    <w:name w:val="Body Text 3"/>
    <w:basedOn w:val="1"/>
    <w:link w:val="147"/>
    <w:unhideWhenUsed/>
    <w:uiPriority w:val="99"/>
    <w:pPr>
      <w:spacing w:after="120"/>
    </w:pPr>
    <w:rPr>
      <w:sz w:val="16"/>
      <w:szCs w:val="16"/>
    </w:rPr>
  </w:style>
  <w:style w:type="paragraph" w:styleId="16">
    <w:name w:val="caption"/>
    <w:basedOn w:val="1"/>
    <w:next w:val="1"/>
    <w:semiHidden/>
    <w:unhideWhenUsed/>
    <w:qFormat/>
    <w:uiPriority w:val="35"/>
    <w:pPr>
      <w:spacing w:line="240" w:lineRule="auto"/>
    </w:pPr>
    <w:rPr>
      <w:b/>
      <w:bCs/>
      <w:color w:val="4F81BD" w:themeColor="accent1"/>
      <w:sz w:val="18"/>
      <w:szCs w:val="18"/>
      <w14:textFill>
        <w14:solidFill>
          <w14:schemeClr w14:val="accent1"/>
        </w14:solidFill>
      </w14:textFill>
    </w:rPr>
  </w:style>
  <w:style w:type="character" w:styleId="17">
    <w:name w:val="Emphasis"/>
    <w:basedOn w:val="11"/>
    <w:qFormat/>
    <w:uiPriority w:val="20"/>
    <w:rPr>
      <w:i/>
      <w:iCs/>
    </w:rPr>
  </w:style>
  <w:style w:type="paragraph" w:styleId="18">
    <w:name w:val="footer"/>
    <w:basedOn w:val="1"/>
    <w:link w:val="137"/>
    <w:unhideWhenUsed/>
    <w:qFormat/>
    <w:uiPriority w:val="99"/>
    <w:pPr>
      <w:tabs>
        <w:tab w:val="center" w:pos="4680"/>
        <w:tab w:val="right" w:pos="9360"/>
      </w:tabs>
      <w:spacing w:after="0" w:line="240" w:lineRule="auto"/>
    </w:pPr>
  </w:style>
  <w:style w:type="paragraph" w:styleId="19">
    <w:name w:val="header"/>
    <w:basedOn w:val="1"/>
    <w:link w:val="136"/>
    <w:unhideWhenUsed/>
    <w:qFormat/>
    <w:uiPriority w:val="99"/>
    <w:pPr>
      <w:tabs>
        <w:tab w:val="center" w:pos="4680"/>
        <w:tab w:val="right" w:pos="9360"/>
      </w:tabs>
      <w:spacing w:after="0" w:line="240" w:lineRule="auto"/>
    </w:pPr>
  </w:style>
  <w:style w:type="paragraph" w:styleId="20">
    <w:name w:val="HTML Preformatted"/>
    <w:semiHidden/>
    <w:unhideWhenUsed/>
    <w:uiPriority w:val="99"/>
    <w:pPr>
      <w:tabs>
        <w:tab w:val="left" w:pos="916"/>
        <w:tab w:val="left" w:pos="1832"/>
        <w:tab w:val="left" w:pos="2748"/>
        <w:tab w:val="left" w:pos="3664"/>
        <w:tab w:val="left" w:pos="4580"/>
        <w:tab w:val="left" w:pos="5496"/>
        <w:tab w:val="left" w:pos="6412"/>
        <w:tab w:val="left" w:pos="7328"/>
        <w:tab w:val="left" w:pos="8244"/>
        <w:tab w:val="left" w:pos="9160"/>
        <w:tab w:val="left" w:pos="10076"/>
        <w:tab w:val="left" w:pos="10992"/>
        <w:tab w:val="left" w:pos="11908"/>
        <w:tab w:val="left" w:pos="12824"/>
        <w:tab w:val="left" w:pos="13740"/>
        <w:tab w:val="left" w:pos="14656"/>
      </w:tabs>
      <w:jc w:val="left"/>
    </w:pPr>
    <w:rPr>
      <w:rFonts w:hint="eastAsia" w:ascii="SimSun" w:hAnsi="SimSun" w:eastAsia="SimSun" w:cs="SimSun"/>
      <w:kern w:val="0"/>
      <w:sz w:val="24"/>
      <w:szCs w:val="24"/>
      <w:lang w:val="en-US" w:eastAsia="zh-CN" w:bidi="ar"/>
    </w:rPr>
  </w:style>
  <w:style w:type="paragraph" w:styleId="21">
    <w:name w:val="List"/>
    <w:basedOn w:val="1"/>
    <w:unhideWhenUsed/>
    <w:uiPriority w:val="99"/>
    <w:pPr>
      <w:ind w:left="360" w:hanging="360"/>
      <w:contextualSpacing/>
    </w:pPr>
  </w:style>
  <w:style w:type="paragraph" w:styleId="22">
    <w:name w:val="List 2"/>
    <w:basedOn w:val="1"/>
    <w:unhideWhenUsed/>
    <w:uiPriority w:val="99"/>
    <w:pPr>
      <w:ind w:left="720" w:hanging="360"/>
      <w:contextualSpacing/>
    </w:pPr>
  </w:style>
  <w:style w:type="paragraph" w:styleId="23">
    <w:name w:val="List 3"/>
    <w:basedOn w:val="1"/>
    <w:unhideWhenUsed/>
    <w:uiPriority w:val="99"/>
    <w:pPr>
      <w:ind w:left="1080" w:hanging="360"/>
      <w:contextualSpacing/>
    </w:pPr>
  </w:style>
  <w:style w:type="paragraph" w:styleId="24">
    <w:name w:val="List Bullet"/>
    <w:basedOn w:val="1"/>
    <w:unhideWhenUsed/>
    <w:uiPriority w:val="99"/>
    <w:pPr>
      <w:numPr>
        <w:ilvl w:val="0"/>
        <w:numId w:val="1"/>
      </w:numPr>
      <w:contextualSpacing/>
    </w:pPr>
  </w:style>
  <w:style w:type="paragraph" w:styleId="25">
    <w:name w:val="List Bullet 2"/>
    <w:basedOn w:val="1"/>
    <w:unhideWhenUsed/>
    <w:uiPriority w:val="99"/>
    <w:pPr>
      <w:numPr>
        <w:ilvl w:val="0"/>
        <w:numId w:val="2"/>
      </w:numPr>
      <w:contextualSpacing/>
    </w:pPr>
  </w:style>
  <w:style w:type="paragraph" w:styleId="26">
    <w:name w:val="List Bullet 3"/>
    <w:basedOn w:val="1"/>
    <w:unhideWhenUsed/>
    <w:uiPriority w:val="99"/>
    <w:pPr>
      <w:numPr>
        <w:ilvl w:val="0"/>
        <w:numId w:val="3"/>
      </w:numPr>
      <w:contextualSpacing/>
    </w:pPr>
  </w:style>
  <w:style w:type="paragraph" w:styleId="27">
    <w:name w:val="List Continue"/>
    <w:basedOn w:val="1"/>
    <w:unhideWhenUsed/>
    <w:uiPriority w:val="99"/>
    <w:pPr>
      <w:spacing w:after="120"/>
      <w:ind w:left="360"/>
      <w:contextualSpacing/>
    </w:pPr>
  </w:style>
  <w:style w:type="paragraph" w:styleId="28">
    <w:name w:val="List Continue 2"/>
    <w:basedOn w:val="1"/>
    <w:unhideWhenUsed/>
    <w:uiPriority w:val="99"/>
    <w:pPr>
      <w:spacing w:after="120"/>
      <w:ind w:left="720"/>
      <w:contextualSpacing/>
    </w:pPr>
  </w:style>
  <w:style w:type="paragraph" w:styleId="29">
    <w:name w:val="List Continue 3"/>
    <w:basedOn w:val="1"/>
    <w:unhideWhenUsed/>
    <w:uiPriority w:val="99"/>
    <w:pPr>
      <w:spacing w:after="120"/>
      <w:ind w:left="1080"/>
      <w:contextualSpacing/>
    </w:pPr>
  </w:style>
  <w:style w:type="paragraph" w:styleId="30">
    <w:name w:val="List Number"/>
    <w:basedOn w:val="1"/>
    <w:unhideWhenUsed/>
    <w:uiPriority w:val="99"/>
    <w:pPr>
      <w:numPr>
        <w:ilvl w:val="0"/>
        <w:numId w:val="4"/>
      </w:numPr>
      <w:contextualSpacing/>
    </w:pPr>
  </w:style>
  <w:style w:type="paragraph" w:styleId="31">
    <w:name w:val="List Number 2"/>
    <w:basedOn w:val="1"/>
    <w:unhideWhenUsed/>
    <w:uiPriority w:val="99"/>
    <w:pPr>
      <w:numPr>
        <w:ilvl w:val="0"/>
        <w:numId w:val="5"/>
      </w:numPr>
      <w:contextualSpacing/>
    </w:pPr>
  </w:style>
  <w:style w:type="paragraph" w:styleId="32">
    <w:name w:val="List Number 3"/>
    <w:basedOn w:val="1"/>
    <w:unhideWhenUsed/>
    <w:uiPriority w:val="99"/>
    <w:pPr>
      <w:numPr>
        <w:ilvl w:val="0"/>
        <w:numId w:val="6"/>
      </w:numPr>
      <w:contextualSpacing/>
    </w:pPr>
  </w:style>
  <w:style w:type="paragraph" w:styleId="33">
    <w:name w:val="macro"/>
    <w:link w:val="148"/>
    <w:unhideWhenUsed/>
    <w:uiPriority w:val="99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  <w:spacing w:after="200" w:line="276" w:lineRule="auto"/>
    </w:pPr>
    <w:rPr>
      <w:rFonts w:ascii="Courier" w:hAnsi="Courier" w:eastAsiaTheme="minorEastAsia" w:cstheme="minorBidi"/>
      <w:sz w:val="20"/>
      <w:szCs w:val="20"/>
      <w:lang w:val="en-US" w:eastAsia="en-US" w:bidi="ar-SA"/>
    </w:rPr>
  </w:style>
  <w:style w:type="character" w:styleId="34">
    <w:name w:val="Strong"/>
    <w:basedOn w:val="11"/>
    <w:qFormat/>
    <w:uiPriority w:val="22"/>
    <w:rPr>
      <w:b/>
      <w:bCs/>
    </w:rPr>
  </w:style>
  <w:style w:type="paragraph" w:styleId="35">
    <w:name w:val="Subtitle"/>
    <w:basedOn w:val="1"/>
    <w:next w:val="1"/>
    <w:link w:val="143"/>
    <w:qFormat/>
    <w:uiPriority w:val="11"/>
    <w:rPr>
      <w:rFonts w:asciiTheme="majorHAnsi" w:hAnsiTheme="majorHAnsi" w:eastAsiaTheme="majorEastAsia" w:cstheme="majorBidi"/>
      <w:i/>
      <w:iCs/>
      <w:color w:val="4F81BD" w:themeColor="accent1"/>
      <w:spacing w:val="15"/>
      <w:sz w:val="24"/>
      <w:szCs w:val="24"/>
      <w14:textFill>
        <w14:solidFill>
          <w14:schemeClr w14:val="accent1"/>
        </w14:solidFill>
      </w14:textFill>
    </w:rPr>
  </w:style>
  <w:style w:type="table" w:styleId="36">
    <w:name w:val="Table Grid"/>
    <w:basedOn w:val="12"/>
    <w:uiPriority w:val="59"/>
    <w:pPr>
      <w:spacing w:after="0" w:line="240" w:lineRule="auto"/>
    </w:pPr>
    <w:tblPr>
      <w:tblBorders>
        <w:top w:val="single" w:color="auto" w:sz="4" w:space="0"/>
        <w:left w:val="single" w:color="auto" w:sz="4" w:space="0"/>
        <w:bottom w:val="single" w:color="auto" w:sz="4" w:space="0"/>
        <w:right w:val="single" w:color="auto" w:sz="4" w:space="0"/>
        <w:insideH w:val="single" w:color="auto" w:sz="4" w:space="0"/>
        <w:insideV w:val="single" w:color="auto" w:sz="4" w:space="0"/>
      </w:tblBorders>
      <w:tblCellMar>
        <w:top w:w="0" w:type="dxa"/>
        <w:left w:w="108" w:type="dxa"/>
        <w:bottom w:w="0" w:type="dxa"/>
        <w:right w:w="108" w:type="dxa"/>
      </w:tblCellMar>
    </w:tblPr>
  </w:style>
  <w:style w:type="paragraph" w:styleId="37">
    <w:name w:val="Title"/>
    <w:basedOn w:val="1"/>
    <w:next w:val="1"/>
    <w:link w:val="142"/>
    <w:qFormat/>
    <w:uiPriority w:val="10"/>
    <w:pPr>
      <w:pBdr>
        <w:bottom w:val="single" w:color="4F81BD" w:themeColor="accent1" w:sz="8" w:space="4"/>
      </w:pBdr>
      <w:spacing w:after="300" w:line="240" w:lineRule="auto"/>
      <w:contextualSpacing/>
    </w:pPr>
    <w:rPr>
      <w:rFonts w:asciiTheme="majorHAnsi" w:hAnsiTheme="majorHAnsi" w:eastAsiaTheme="majorEastAsia" w:cstheme="majorBidi"/>
      <w:color w:val="17375E" w:themeColor="text2" w:themeShade="BF"/>
      <w:spacing w:val="5"/>
      <w:kern w:val="28"/>
      <w:sz w:val="52"/>
      <w:szCs w:val="52"/>
    </w:rPr>
  </w:style>
  <w:style w:type="table" w:styleId="38">
    <w:name w:val="Light Shading"/>
    <w:basedOn w:val="12"/>
    <w:uiPriority w:val="60"/>
    <w:pPr>
      <w:spacing w:after="0" w:line="240" w:lineRule="auto"/>
    </w:pPr>
    <w:rPr>
      <w:color w:val="000000" w:themeColor="text1" w:themeShade="BF"/>
    </w:rPr>
    <w:tblPr>
      <w:tblBorders>
        <w:top w:val="single" w:color="000000" w:themeColor="text1" w:sz="8" w:space="0"/>
        <w:bottom w:val="single" w:color="000000" w:themeColor="tex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color="000000" w:themeColor="text1" w:sz="8" w:space="0"/>
          <w:left w:val="nil"/>
          <w:bottom w:val="single" w:color="000000" w:themeColor="text1" w:sz="8" w:space="0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color="000000" w:themeColor="text1" w:sz="8" w:space="0"/>
          <w:left w:val="nil"/>
          <w:bottom w:val="single" w:color="000000" w:themeColor="text1" w:sz="8" w:space="0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BFBFBF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BFBFBF" w:themeFill="text1" w:themeFillTint="3F"/>
      </w:tcPr>
    </w:tblStylePr>
  </w:style>
  <w:style w:type="table" w:styleId="39">
    <w:name w:val="Light Shading Accent 1"/>
    <w:basedOn w:val="12"/>
    <w:uiPriority w:val="60"/>
    <w:pPr>
      <w:spacing w:after="0" w:line="240" w:lineRule="auto"/>
    </w:pPr>
    <w:rPr>
      <w:color w:val="376092" w:themeColor="accent1" w:themeShade="BF"/>
    </w:rPr>
    <w:tblPr>
      <w:tblBorders>
        <w:top w:val="single" w:color="4F81BD" w:themeColor="accent1" w:sz="8" w:space="0"/>
        <w:bottom w:val="single" w:color="4F81BD" w:themeColor="accen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color="4F81BD" w:themeColor="accent1" w:sz="8" w:space="0"/>
          <w:left w:val="nil"/>
          <w:bottom w:val="single" w:color="4F81BD" w:themeColor="accent1" w:sz="8" w:space="0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color="4F81BD" w:themeColor="accent1" w:sz="8" w:space="0"/>
          <w:left w:val="nil"/>
          <w:bottom w:val="single" w:color="4F81BD" w:themeColor="accent1" w:sz="8" w:space="0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40">
    <w:name w:val="Light Shading Accent 2"/>
    <w:basedOn w:val="12"/>
    <w:uiPriority w:val="60"/>
    <w:pPr>
      <w:spacing w:after="0" w:line="240" w:lineRule="auto"/>
    </w:pPr>
    <w:rPr>
      <w:color w:val="953735" w:themeColor="accent2" w:themeShade="BF"/>
    </w:rPr>
    <w:tblPr>
      <w:tblBorders>
        <w:top w:val="single" w:color="C0504D" w:themeColor="accent2" w:sz="8" w:space="0"/>
        <w:bottom w:val="single" w:color="C0504D" w:themeColor="accent2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color="C0504D" w:themeColor="accent2" w:sz="8" w:space="0"/>
          <w:left w:val="nil"/>
          <w:bottom w:val="single" w:color="C0504D" w:themeColor="accent2" w:sz="8" w:space="0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color="C0504D" w:themeColor="accent2" w:sz="8" w:space="0"/>
          <w:left w:val="nil"/>
          <w:bottom w:val="single" w:color="C0504D" w:themeColor="accent2" w:sz="8" w:space="0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3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3" w:themeFill="accent2" w:themeFillTint="3F"/>
      </w:tcPr>
    </w:tblStylePr>
  </w:style>
  <w:style w:type="table" w:styleId="41">
    <w:name w:val="Light Shading Accent 3"/>
    <w:basedOn w:val="12"/>
    <w:uiPriority w:val="60"/>
    <w:pPr>
      <w:spacing w:after="0" w:line="240" w:lineRule="auto"/>
    </w:pPr>
    <w:rPr>
      <w:color w:val="77933C" w:themeColor="accent3" w:themeShade="BF"/>
    </w:rPr>
    <w:tblPr>
      <w:tblBorders>
        <w:top w:val="single" w:color="9BBB59" w:themeColor="accent3" w:sz="8" w:space="0"/>
        <w:bottom w:val="single" w:color="9BBB59" w:themeColor="accent3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color="9BBB59" w:themeColor="accent3" w:sz="8" w:space="0"/>
          <w:left w:val="nil"/>
          <w:bottom w:val="single" w:color="9BBB59" w:themeColor="accent3" w:sz="8" w:space="0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color="9BBB59" w:themeColor="accent3" w:sz="8" w:space="0"/>
          <w:left w:val="nil"/>
          <w:bottom w:val="single" w:color="9BBB59" w:themeColor="accent3" w:sz="8" w:space="0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42">
    <w:name w:val="Light Shading Accent 4"/>
    <w:basedOn w:val="12"/>
    <w:uiPriority w:val="60"/>
    <w:pPr>
      <w:spacing w:after="0" w:line="240" w:lineRule="auto"/>
    </w:pPr>
    <w:rPr>
      <w:color w:val="604A7B" w:themeColor="accent4" w:themeShade="BF"/>
    </w:rPr>
    <w:tblPr>
      <w:tblBorders>
        <w:top w:val="single" w:color="8064A2" w:themeColor="accent4" w:sz="8" w:space="0"/>
        <w:bottom w:val="single" w:color="8064A2" w:themeColor="accent4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color="8064A2" w:themeColor="accent4" w:sz="8" w:space="0"/>
          <w:left w:val="nil"/>
          <w:bottom w:val="single" w:color="8064A2" w:themeColor="accent4" w:sz="8" w:space="0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color="8064A2" w:themeColor="accent4" w:sz="8" w:space="0"/>
          <w:left w:val="nil"/>
          <w:bottom w:val="single" w:color="8064A2" w:themeColor="accent4" w:sz="8" w:space="0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43">
    <w:name w:val="Light Shading Accent 5"/>
    <w:basedOn w:val="12"/>
    <w:uiPriority w:val="60"/>
    <w:pPr>
      <w:spacing w:after="0" w:line="240" w:lineRule="auto"/>
    </w:pPr>
    <w:rPr>
      <w:color w:val="31859C" w:themeColor="accent5" w:themeShade="BF"/>
    </w:rPr>
    <w:tblPr>
      <w:tblBorders>
        <w:top w:val="single" w:color="4BACC6" w:themeColor="accent5" w:sz="8" w:space="0"/>
        <w:bottom w:val="single" w:color="4BACC6" w:themeColor="accent5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color="4BACC6" w:themeColor="accent5" w:sz="8" w:space="0"/>
          <w:left w:val="nil"/>
          <w:bottom w:val="single" w:color="4BACC6" w:themeColor="accent5" w:sz="8" w:space="0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color="4BACC6" w:themeColor="accent5" w:sz="8" w:space="0"/>
          <w:left w:val="nil"/>
          <w:bottom w:val="single" w:color="4BACC6" w:themeColor="accent5" w:sz="8" w:space="0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0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0" w:themeFill="accent5" w:themeFillTint="3F"/>
      </w:tcPr>
    </w:tblStylePr>
  </w:style>
  <w:style w:type="table" w:styleId="44">
    <w:name w:val="Light Shading Accent 6"/>
    <w:basedOn w:val="12"/>
    <w:uiPriority w:val="60"/>
    <w:pPr>
      <w:spacing w:after="0" w:line="240" w:lineRule="auto"/>
    </w:pPr>
    <w:rPr>
      <w:color w:val="E46C0A" w:themeColor="accent6" w:themeShade="BF"/>
    </w:rPr>
    <w:tblPr>
      <w:tblBorders>
        <w:top w:val="single" w:color="F79646" w:themeColor="accent6" w:sz="8" w:space="0"/>
        <w:bottom w:val="single" w:color="F79646" w:themeColor="accent6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color="F79646" w:themeColor="accent6" w:sz="8" w:space="0"/>
          <w:left w:val="nil"/>
          <w:bottom w:val="single" w:color="F79646" w:themeColor="accent6" w:sz="8" w:space="0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color="F79646" w:themeColor="accent6" w:sz="8" w:space="0"/>
          <w:left w:val="nil"/>
          <w:bottom w:val="single" w:color="F79646" w:themeColor="accent6" w:sz="8" w:space="0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5D1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5D1" w:themeFill="accent6" w:themeFillTint="3F"/>
      </w:tcPr>
    </w:tblStylePr>
  </w:style>
  <w:style w:type="table" w:styleId="45">
    <w:name w:val="Light List"/>
    <w:basedOn w:val="12"/>
    <w:uiPriority w:val="61"/>
    <w:pPr>
      <w:spacing w:after="0" w:line="240" w:lineRule="auto"/>
    </w:pPr>
    <w:tblPr>
      <w:tblBorders>
        <w:top w:val="single" w:color="000000" w:themeColor="text1" w:sz="8" w:space="0"/>
        <w:left w:val="single" w:color="000000" w:themeColor="text1" w:sz="8" w:space="0"/>
        <w:bottom w:val="single" w:color="000000" w:themeColor="text1" w:sz="8" w:space="0"/>
        <w:right w:val="single" w:color="000000" w:themeColor="tex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000000" w:themeColor="text1" w:sz="6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</w:tcBorders>
      </w:tcPr>
    </w:tblStylePr>
    <w:tblStylePr w:type="band1Horz">
      <w:tblPr/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</w:tcBorders>
      </w:tcPr>
    </w:tblStylePr>
  </w:style>
  <w:style w:type="table" w:styleId="46">
    <w:name w:val="Light List Accent 1"/>
    <w:basedOn w:val="12"/>
    <w:uiPriority w:val="61"/>
    <w:pPr>
      <w:spacing w:after="0" w:line="240" w:lineRule="auto"/>
    </w:pPr>
    <w:tblPr>
      <w:tblBorders>
        <w:top w:val="single" w:color="4F81BD" w:themeColor="accent1" w:sz="8" w:space="0"/>
        <w:left w:val="single" w:color="4F81BD" w:themeColor="accent1" w:sz="8" w:space="0"/>
        <w:bottom w:val="single" w:color="4F81BD" w:themeColor="accent1" w:sz="8" w:space="0"/>
        <w:right w:val="single" w:color="4F81BD" w:themeColor="accen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4F81BD" w:themeColor="accent1" w:sz="6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</w:tcBorders>
      </w:tcPr>
    </w:tblStylePr>
    <w:tblStylePr w:type="band1Horz">
      <w:tblPr/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</w:tcBorders>
      </w:tcPr>
    </w:tblStylePr>
  </w:style>
  <w:style w:type="table" w:styleId="47">
    <w:name w:val="Light List Accent 2"/>
    <w:basedOn w:val="12"/>
    <w:uiPriority w:val="61"/>
    <w:pPr>
      <w:spacing w:after="0" w:line="240" w:lineRule="auto"/>
    </w:pPr>
    <w:tblPr>
      <w:tblBorders>
        <w:top w:val="single" w:color="C0504D" w:themeColor="accent2" w:sz="8" w:space="0"/>
        <w:left w:val="single" w:color="C0504D" w:themeColor="accent2" w:sz="8" w:space="0"/>
        <w:bottom w:val="single" w:color="C0504D" w:themeColor="accent2" w:sz="8" w:space="0"/>
        <w:right w:val="single" w:color="C0504D" w:themeColor="accent2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C0504D" w:themeColor="accent2" w:sz="6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</w:tcBorders>
      </w:tcPr>
    </w:tblStylePr>
    <w:tblStylePr w:type="band1Horz">
      <w:tblPr/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</w:tcBorders>
      </w:tcPr>
    </w:tblStylePr>
  </w:style>
  <w:style w:type="table" w:styleId="48">
    <w:name w:val="Light List Accent 3"/>
    <w:basedOn w:val="12"/>
    <w:uiPriority w:val="61"/>
    <w:pPr>
      <w:spacing w:after="0" w:line="240" w:lineRule="auto"/>
    </w:pPr>
    <w:tblPr>
      <w:tblBorders>
        <w:top w:val="single" w:color="9BBB59" w:themeColor="accent3" w:sz="8" w:space="0"/>
        <w:left w:val="single" w:color="9BBB59" w:themeColor="accent3" w:sz="8" w:space="0"/>
        <w:bottom w:val="single" w:color="9BBB59" w:themeColor="accent3" w:sz="8" w:space="0"/>
        <w:right w:val="single" w:color="9BBB59" w:themeColor="accent3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9BBB59" w:themeColor="accent3" w:sz="6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</w:tcBorders>
      </w:tcPr>
    </w:tblStylePr>
    <w:tblStylePr w:type="band1Horz">
      <w:tblPr/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</w:tcBorders>
      </w:tcPr>
    </w:tblStylePr>
  </w:style>
  <w:style w:type="table" w:styleId="49">
    <w:name w:val="Light List Accent 4"/>
    <w:basedOn w:val="12"/>
    <w:uiPriority w:val="61"/>
    <w:pPr>
      <w:spacing w:after="0" w:line="240" w:lineRule="auto"/>
    </w:pPr>
    <w:tblPr>
      <w:tblBorders>
        <w:top w:val="single" w:color="8064A2" w:themeColor="accent4" w:sz="8" w:space="0"/>
        <w:left w:val="single" w:color="8064A2" w:themeColor="accent4" w:sz="8" w:space="0"/>
        <w:bottom w:val="single" w:color="8064A2" w:themeColor="accent4" w:sz="8" w:space="0"/>
        <w:right w:val="single" w:color="8064A2" w:themeColor="accent4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8064A2" w:themeColor="accent4" w:sz="6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</w:tcBorders>
      </w:tcPr>
    </w:tblStylePr>
    <w:tblStylePr w:type="band1Horz">
      <w:tblPr/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</w:tcBorders>
      </w:tcPr>
    </w:tblStylePr>
  </w:style>
  <w:style w:type="table" w:styleId="50">
    <w:name w:val="Light List Accent 5"/>
    <w:basedOn w:val="12"/>
    <w:uiPriority w:val="61"/>
    <w:pPr>
      <w:spacing w:after="0" w:line="240" w:lineRule="auto"/>
    </w:pPr>
    <w:tblPr>
      <w:tblBorders>
        <w:top w:val="single" w:color="4BACC6" w:themeColor="accent5" w:sz="8" w:space="0"/>
        <w:left w:val="single" w:color="4BACC6" w:themeColor="accent5" w:sz="8" w:space="0"/>
        <w:bottom w:val="single" w:color="4BACC6" w:themeColor="accent5" w:sz="8" w:space="0"/>
        <w:right w:val="single" w:color="4BACC6" w:themeColor="accent5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4BACC6" w:themeColor="accent5" w:sz="6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</w:tcBorders>
      </w:tcPr>
    </w:tblStylePr>
    <w:tblStylePr w:type="band1Horz">
      <w:tblPr/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</w:tcBorders>
      </w:tcPr>
    </w:tblStylePr>
  </w:style>
  <w:style w:type="table" w:styleId="51">
    <w:name w:val="Light List Accent 6"/>
    <w:basedOn w:val="12"/>
    <w:uiPriority w:val="61"/>
    <w:pPr>
      <w:spacing w:after="0" w:line="240" w:lineRule="auto"/>
    </w:pPr>
    <w:tblPr>
      <w:tblBorders>
        <w:top w:val="single" w:color="F79646" w:themeColor="accent6" w:sz="8" w:space="0"/>
        <w:left w:val="single" w:color="F79646" w:themeColor="accent6" w:sz="8" w:space="0"/>
        <w:bottom w:val="single" w:color="F79646" w:themeColor="accent6" w:sz="8" w:space="0"/>
        <w:right w:val="single" w:color="F79646" w:themeColor="accent6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F79646" w:themeColor="accent6" w:sz="6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</w:tcBorders>
      </w:tcPr>
    </w:tblStylePr>
    <w:tblStylePr w:type="band1Horz">
      <w:tblPr/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</w:tcBorders>
      </w:tcPr>
    </w:tblStylePr>
  </w:style>
  <w:style w:type="table" w:styleId="52">
    <w:name w:val="Light Grid"/>
    <w:basedOn w:val="12"/>
    <w:uiPriority w:val="62"/>
    <w:pPr>
      <w:spacing w:after="0" w:line="240" w:lineRule="auto"/>
    </w:pPr>
    <w:tblPr>
      <w:tblBorders>
        <w:top w:val="single" w:color="000000" w:themeColor="text1" w:sz="8" w:space="0"/>
        <w:left w:val="single" w:color="000000" w:themeColor="text1" w:sz="8" w:space="0"/>
        <w:bottom w:val="single" w:color="000000" w:themeColor="text1" w:sz="8" w:space="0"/>
        <w:right w:val="single" w:color="000000" w:themeColor="text1" w:sz="8" w:space="0"/>
        <w:insideH w:val="single" w:color="000000" w:themeColor="text1" w:sz="8" w:space="0"/>
        <w:insideV w:val="single" w:color="000000" w:themeColor="tex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18" w:space="0"/>
          <w:right w:val="single" w:color="000000" w:themeColor="text1" w:sz="8" w:space="0"/>
          <w:insideH w:val="nil"/>
          <w:insideV w:val="single" w:sz="8" w:space="0"/>
        </w:tcBorders>
      </w:tcPr>
    </w:tblStylePr>
    <w:tblStylePr w:type="la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double" w:color="000000" w:themeColor="text1" w:sz="6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  <w:insideH w:val="nil"/>
          <w:insideV w:val="single" w:sz="8" w:space="0"/>
        </w:tcBorders>
      </w:tcPr>
    </w:tblStylePr>
    <w:tblStylePr w:type="firstCol">
      <w:rPr>
        <w:rFonts w:asciiTheme="majorHAnsi" w:hAnsiTheme="majorHAnsi" w:eastAsiaTheme="majorEastAsia" w:cstheme="majorBidi"/>
        <w:b/>
        <w:bCs/>
      </w:rPr>
    </w:tblStylePr>
    <w:tblStylePr w:type="lastCol"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</w:tcBorders>
      </w:tcPr>
    </w:tblStylePr>
    <w:tblStylePr w:type="band1Vert">
      <w:tblPr/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</w:tcBorders>
        <w:shd w:val="clear" w:color="auto" w:fill="BFBFBF" w:themeFill="text1" w:themeFillTint="3F"/>
      </w:tcPr>
    </w:tblStylePr>
    <w:tblStylePr w:type="band1Horz">
      <w:tblPr/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  <w:insideV w:val="single" w:sz="8" w:space="0"/>
        </w:tcBorders>
        <w:shd w:val="clear" w:color="auto" w:fill="BFBFBF" w:themeFill="text1" w:themeFillTint="3F"/>
      </w:tcPr>
    </w:tblStylePr>
    <w:tblStylePr w:type="band2Horz">
      <w:tblPr/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  <w:insideV w:val="single" w:sz="8" w:space="0"/>
        </w:tcBorders>
      </w:tcPr>
    </w:tblStylePr>
  </w:style>
  <w:style w:type="table" w:styleId="53">
    <w:name w:val="Light Grid Accent 1"/>
    <w:basedOn w:val="12"/>
    <w:uiPriority w:val="62"/>
    <w:pPr>
      <w:spacing w:after="0" w:line="240" w:lineRule="auto"/>
    </w:pPr>
    <w:tblPr>
      <w:tblBorders>
        <w:top w:val="single" w:color="4F81BD" w:themeColor="accent1" w:sz="8" w:space="0"/>
        <w:left w:val="single" w:color="4F81BD" w:themeColor="accent1" w:sz="8" w:space="0"/>
        <w:bottom w:val="single" w:color="4F81BD" w:themeColor="accent1" w:sz="8" w:space="0"/>
        <w:right w:val="single" w:color="4F81BD" w:themeColor="accent1" w:sz="8" w:space="0"/>
        <w:insideH w:val="single" w:color="4F81BD" w:themeColor="accent1" w:sz="8" w:space="0"/>
        <w:insideV w:val="single" w:color="4F81BD" w:themeColor="accen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18" w:space="0"/>
          <w:right w:val="single" w:color="4F81BD" w:themeColor="accent1" w:sz="8" w:space="0"/>
          <w:insideH w:val="nil"/>
          <w:insideV w:val="single" w:sz="8" w:space="0"/>
        </w:tcBorders>
      </w:tcPr>
    </w:tblStylePr>
    <w:tblStylePr w:type="la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double" w:color="4F81BD" w:themeColor="accent1" w:sz="6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  <w:insideH w:val="nil"/>
          <w:insideV w:val="single" w:sz="8" w:space="0"/>
        </w:tcBorders>
      </w:tcPr>
    </w:tblStylePr>
    <w:tblStylePr w:type="firstCol">
      <w:rPr>
        <w:rFonts w:asciiTheme="majorHAnsi" w:hAnsiTheme="majorHAnsi" w:eastAsiaTheme="majorEastAsia" w:cstheme="majorBidi"/>
        <w:b/>
        <w:bCs/>
      </w:rPr>
    </w:tblStylePr>
    <w:tblStylePr w:type="lastCol"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</w:tcBorders>
      </w:tcPr>
    </w:tblStylePr>
    <w:tblStylePr w:type="band1Vert">
      <w:tblPr/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  <w:insideV w:val="single" w:sz="8" w:space="0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  <w:insideV w:val="single" w:sz="8" w:space="0"/>
        </w:tcBorders>
      </w:tcPr>
    </w:tblStylePr>
  </w:style>
  <w:style w:type="table" w:styleId="54">
    <w:name w:val="Light Grid Accent 2"/>
    <w:basedOn w:val="12"/>
    <w:uiPriority w:val="62"/>
    <w:pPr>
      <w:spacing w:after="0" w:line="240" w:lineRule="auto"/>
    </w:pPr>
    <w:tblPr>
      <w:tblBorders>
        <w:top w:val="single" w:color="C0504D" w:themeColor="accent2" w:sz="8" w:space="0"/>
        <w:left w:val="single" w:color="C0504D" w:themeColor="accent2" w:sz="8" w:space="0"/>
        <w:bottom w:val="single" w:color="C0504D" w:themeColor="accent2" w:sz="8" w:space="0"/>
        <w:right w:val="single" w:color="C0504D" w:themeColor="accent2" w:sz="8" w:space="0"/>
        <w:insideH w:val="single" w:color="C0504D" w:themeColor="accent2" w:sz="8" w:space="0"/>
        <w:insideV w:val="single" w:color="C0504D" w:themeColor="accent2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18" w:space="0"/>
          <w:right w:val="single" w:color="C0504D" w:themeColor="accent2" w:sz="8" w:space="0"/>
          <w:insideH w:val="nil"/>
          <w:insideV w:val="single" w:sz="8" w:space="0"/>
        </w:tcBorders>
      </w:tcPr>
    </w:tblStylePr>
    <w:tblStylePr w:type="la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double" w:color="C0504D" w:themeColor="accent2" w:sz="6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  <w:insideH w:val="nil"/>
          <w:insideV w:val="single" w:sz="8" w:space="0"/>
        </w:tcBorders>
      </w:tcPr>
    </w:tblStylePr>
    <w:tblStylePr w:type="firstCol">
      <w:rPr>
        <w:rFonts w:asciiTheme="majorHAnsi" w:hAnsiTheme="majorHAnsi" w:eastAsiaTheme="majorEastAsia" w:cstheme="majorBidi"/>
        <w:b/>
        <w:bCs/>
      </w:rPr>
    </w:tblStylePr>
    <w:tblStylePr w:type="lastCol"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</w:tcBorders>
      </w:tcPr>
    </w:tblStylePr>
    <w:tblStylePr w:type="band1Vert">
      <w:tblPr/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</w:tcBorders>
        <w:shd w:val="clear" w:color="auto" w:fill="EFD3D3" w:themeFill="accent2" w:themeFillTint="3F"/>
      </w:tcPr>
    </w:tblStylePr>
    <w:tblStylePr w:type="band1Horz">
      <w:tblPr/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  <w:insideV w:val="single" w:sz="8" w:space="0"/>
        </w:tcBorders>
        <w:shd w:val="clear" w:color="auto" w:fill="EFD3D3" w:themeFill="accent2" w:themeFillTint="3F"/>
      </w:tcPr>
    </w:tblStylePr>
    <w:tblStylePr w:type="band2Horz">
      <w:tblPr/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  <w:insideV w:val="single" w:sz="8" w:space="0"/>
        </w:tcBorders>
      </w:tcPr>
    </w:tblStylePr>
  </w:style>
  <w:style w:type="table" w:styleId="55">
    <w:name w:val="Light Grid Accent 3"/>
    <w:basedOn w:val="12"/>
    <w:uiPriority w:val="62"/>
    <w:pPr>
      <w:spacing w:after="0" w:line="240" w:lineRule="auto"/>
    </w:pPr>
    <w:tblPr>
      <w:tblBorders>
        <w:top w:val="single" w:color="9BBB59" w:themeColor="accent3" w:sz="8" w:space="0"/>
        <w:left w:val="single" w:color="9BBB59" w:themeColor="accent3" w:sz="8" w:space="0"/>
        <w:bottom w:val="single" w:color="9BBB59" w:themeColor="accent3" w:sz="8" w:space="0"/>
        <w:right w:val="single" w:color="9BBB59" w:themeColor="accent3" w:sz="8" w:space="0"/>
        <w:insideH w:val="single" w:color="9BBB59" w:themeColor="accent3" w:sz="8" w:space="0"/>
        <w:insideV w:val="single" w:color="9BBB59" w:themeColor="accent3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18" w:space="0"/>
          <w:right w:val="single" w:color="9BBB59" w:themeColor="accent3" w:sz="8" w:space="0"/>
          <w:insideH w:val="nil"/>
          <w:insideV w:val="single" w:sz="8" w:space="0"/>
        </w:tcBorders>
      </w:tcPr>
    </w:tblStylePr>
    <w:tblStylePr w:type="la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double" w:color="9BBB59" w:themeColor="accent3" w:sz="6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  <w:insideH w:val="nil"/>
          <w:insideV w:val="single" w:sz="8" w:space="0"/>
        </w:tcBorders>
      </w:tcPr>
    </w:tblStylePr>
    <w:tblStylePr w:type="firstCol">
      <w:rPr>
        <w:rFonts w:asciiTheme="majorHAnsi" w:hAnsiTheme="majorHAnsi" w:eastAsiaTheme="majorEastAsia" w:cstheme="majorBidi"/>
        <w:b/>
        <w:bCs/>
      </w:rPr>
    </w:tblStylePr>
    <w:tblStylePr w:type="lastCol"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</w:tcBorders>
      </w:tcPr>
    </w:tblStylePr>
    <w:tblStylePr w:type="band1Vert">
      <w:tblPr/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  <w:insideV w:val="single" w:sz="8" w:space="0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  <w:insideV w:val="single" w:sz="8" w:space="0"/>
        </w:tcBorders>
      </w:tcPr>
    </w:tblStylePr>
  </w:style>
  <w:style w:type="table" w:styleId="56">
    <w:name w:val="Light Grid Accent 4"/>
    <w:basedOn w:val="12"/>
    <w:uiPriority w:val="62"/>
    <w:pPr>
      <w:spacing w:after="0" w:line="240" w:lineRule="auto"/>
    </w:pPr>
    <w:tblPr>
      <w:tblBorders>
        <w:top w:val="single" w:color="8064A2" w:themeColor="accent4" w:sz="8" w:space="0"/>
        <w:left w:val="single" w:color="8064A2" w:themeColor="accent4" w:sz="8" w:space="0"/>
        <w:bottom w:val="single" w:color="8064A2" w:themeColor="accent4" w:sz="8" w:space="0"/>
        <w:right w:val="single" w:color="8064A2" w:themeColor="accent4" w:sz="8" w:space="0"/>
        <w:insideH w:val="single" w:color="8064A2" w:themeColor="accent4" w:sz="8" w:space="0"/>
        <w:insideV w:val="single" w:color="8064A2" w:themeColor="accent4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18" w:space="0"/>
          <w:right w:val="single" w:color="8064A2" w:themeColor="accent4" w:sz="8" w:space="0"/>
          <w:insideH w:val="nil"/>
          <w:insideV w:val="single" w:sz="8" w:space="0"/>
        </w:tcBorders>
      </w:tcPr>
    </w:tblStylePr>
    <w:tblStylePr w:type="la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double" w:color="8064A2" w:themeColor="accent4" w:sz="6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  <w:insideH w:val="nil"/>
          <w:insideV w:val="single" w:sz="8" w:space="0"/>
        </w:tcBorders>
      </w:tcPr>
    </w:tblStylePr>
    <w:tblStylePr w:type="firstCol">
      <w:rPr>
        <w:rFonts w:asciiTheme="majorHAnsi" w:hAnsiTheme="majorHAnsi" w:eastAsiaTheme="majorEastAsia" w:cstheme="majorBidi"/>
        <w:b/>
        <w:bCs/>
      </w:rPr>
    </w:tblStylePr>
    <w:tblStylePr w:type="lastCol"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</w:tcBorders>
      </w:tcPr>
    </w:tblStylePr>
    <w:tblStylePr w:type="band1Vert">
      <w:tblPr/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  <w:insideV w:val="single" w:sz="8" w:space="0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  <w:insideV w:val="single" w:sz="8" w:space="0"/>
        </w:tcBorders>
      </w:tcPr>
    </w:tblStylePr>
  </w:style>
  <w:style w:type="table" w:styleId="57">
    <w:name w:val="Light Grid Accent 5"/>
    <w:basedOn w:val="12"/>
    <w:uiPriority w:val="62"/>
    <w:pPr>
      <w:spacing w:after="0" w:line="240" w:lineRule="auto"/>
    </w:pPr>
    <w:tblPr>
      <w:tblBorders>
        <w:top w:val="single" w:color="4BACC6" w:themeColor="accent5" w:sz="8" w:space="0"/>
        <w:left w:val="single" w:color="4BACC6" w:themeColor="accent5" w:sz="8" w:space="0"/>
        <w:bottom w:val="single" w:color="4BACC6" w:themeColor="accent5" w:sz="8" w:space="0"/>
        <w:right w:val="single" w:color="4BACC6" w:themeColor="accent5" w:sz="8" w:space="0"/>
        <w:insideH w:val="single" w:color="4BACC6" w:themeColor="accent5" w:sz="8" w:space="0"/>
        <w:insideV w:val="single" w:color="4BACC6" w:themeColor="accent5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18" w:space="0"/>
          <w:right w:val="single" w:color="4BACC6" w:themeColor="accent5" w:sz="8" w:space="0"/>
          <w:insideH w:val="nil"/>
          <w:insideV w:val="single" w:sz="8" w:space="0"/>
        </w:tcBorders>
      </w:tcPr>
    </w:tblStylePr>
    <w:tblStylePr w:type="la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double" w:color="4BACC6" w:themeColor="accent5" w:sz="6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  <w:insideH w:val="nil"/>
          <w:insideV w:val="single" w:sz="8" w:space="0"/>
        </w:tcBorders>
      </w:tcPr>
    </w:tblStylePr>
    <w:tblStylePr w:type="firstCol">
      <w:rPr>
        <w:rFonts w:asciiTheme="majorHAnsi" w:hAnsiTheme="majorHAnsi" w:eastAsiaTheme="majorEastAsia" w:cstheme="majorBidi"/>
        <w:b/>
        <w:bCs/>
      </w:rPr>
    </w:tblStylePr>
    <w:tblStylePr w:type="lastCol"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</w:tcBorders>
      </w:tcPr>
    </w:tblStylePr>
    <w:tblStylePr w:type="band1Vert">
      <w:tblPr/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</w:tcBorders>
        <w:shd w:val="clear" w:color="auto" w:fill="D2EAF0" w:themeFill="accent5" w:themeFillTint="3F"/>
      </w:tcPr>
    </w:tblStylePr>
    <w:tblStylePr w:type="band1Horz">
      <w:tblPr/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  <w:insideV w:val="single" w:sz="8" w:space="0"/>
        </w:tcBorders>
        <w:shd w:val="clear" w:color="auto" w:fill="D2EAF0" w:themeFill="accent5" w:themeFillTint="3F"/>
      </w:tcPr>
    </w:tblStylePr>
    <w:tblStylePr w:type="band2Horz">
      <w:tblPr/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  <w:insideV w:val="single" w:sz="8" w:space="0"/>
        </w:tcBorders>
      </w:tcPr>
    </w:tblStylePr>
  </w:style>
  <w:style w:type="table" w:styleId="58">
    <w:name w:val="Light Grid Accent 6"/>
    <w:basedOn w:val="12"/>
    <w:uiPriority w:val="62"/>
    <w:pPr>
      <w:spacing w:after="0" w:line="240" w:lineRule="auto"/>
    </w:pPr>
    <w:tblPr>
      <w:tblBorders>
        <w:top w:val="single" w:color="F79646" w:themeColor="accent6" w:sz="8" w:space="0"/>
        <w:left w:val="single" w:color="F79646" w:themeColor="accent6" w:sz="8" w:space="0"/>
        <w:bottom w:val="single" w:color="F79646" w:themeColor="accent6" w:sz="8" w:space="0"/>
        <w:right w:val="single" w:color="F79646" w:themeColor="accent6" w:sz="8" w:space="0"/>
        <w:insideH w:val="single" w:color="F79646" w:themeColor="accent6" w:sz="8" w:space="0"/>
        <w:insideV w:val="single" w:color="F79646" w:themeColor="accent6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18" w:space="0"/>
          <w:right w:val="single" w:color="F79646" w:themeColor="accent6" w:sz="8" w:space="0"/>
          <w:insideH w:val="nil"/>
          <w:insideV w:val="single" w:sz="8" w:space="0"/>
        </w:tcBorders>
      </w:tcPr>
    </w:tblStylePr>
    <w:tblStylePr w:type="la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double" w:color="F79646" w:themeColor="accent6" w:sz="6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  <w:insideH w:val="nil"/>
          <w:insideV w:val="single" w:sz="8" w:space="0"/>
        </w:tcBorders>
      </w:tcPr>
    </w:tblStylePr>
    <w:tblStylePr w:type="firstCol">
      <w:rPr>
        <w:rFonts w:asciiTheme="majorHAnsi" w:hAnsiTheme="majorHAnsi" w:eastAsiaTheme="majorEastAsia" w:cstheme="majorBidi"/>
        <w:b/>
        <w:bCs/>
      </w:rPr>
    </w:tblStylePr>
    <w:tblStylePr w:type="lastCol"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</w:tcBorders>
      </w:tcPr>
    </w:tblStylePr>
    <w:tblStylePr w:type="band1Vert">
      <w:tblPr/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</w:tcBorders>
        <w:shd w:val="clear" w:color="auto" w:fill="FDE5D1" w:themeFill="accent6" w:themeFillTint="3F"/>
      </w:tcPr>
    </w:tblStylePr>
    <w:tblStylePr w:type="band1Horz">
      <w:tblPr/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  <w:insideV w:val="single" w:sz="8" w:space="0"/>
        </w:tcBorders>
        <w:shd w:val="clear" w:color="auto" w:fill="FDE5D1" w:themeFill="accent6" w:themeFillTint="3F"/>
      </w:tcPr>
    </w:tblStylePr>
    <w:tblStylePr w:type="band2Horz">
      <w:tblPr/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  <w:insideV w:val="single" w:sz="8" w:space="0"/>
        </w:tcBorders>
      </w:tcPr>
    </w:tblStylePr>
  </w:style>
  <w:style w:type="table" w:styleId="59">
    <w:name w:val="Medium Shading 1"/>
    <w:basedOn w:val="12"/>
    <w:uiPriority w:val="63"/>
    <w:pPr>
      <w:spacing w:after="0" w:line="240" w:lineRule="auto"/>
    </w:pPr>
    <w:tblPr>
      <w:tblBorders>
        <w:top w:val="single" w:color="3F3F3F" w:themeColor="text1" w:themeTint="BF" w:sz="8" w:space="0"/>
        <w:left w:val="single" w:color="3F3F3F" w:themeColor="text1" w:themeTint="BF" w:sz="8" w:space="0"/>
        <w:bottom w:val="single" w:color="3F3F3F" w:themeColor="text1" w:themeTint="BF" w:sz="8" w:space="0"/>
        <w:right w:val="single" w:color="3F3F3F" w:themeColor="text1" w:themeTint="BF" w:sz="8" w:space="0"/>
        <w:insideH w:val="single" w:color="3F3F3F" w:themeColor="text1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3F3F3F" w:themeColor="text1" w:themeTint="BF" w:sz="8" w:space="0"/>
          <w:left w:val="single" w:color="3F3F3F" w:themeColor="text1" w:themeTint="BF" w:sz="8" w:space="0"/>
          <w:bottom w:val="single" w:color="3F3F3F" w:themeColor="text1" w:themeTint="BF" w:sz="8" w:space="0"/>
          <w:right w:val="single" w:color="3F3F3F" w:themeColor="text1" w:themeTint="BF" w:sz="8" w:space="0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3F3F3F" w:themeColor="text1" w:themeTint="BF" w:sz="6" w:space="0"/>
          <w:left w:val="single" w:color="3F3F3F" w:themeColor="text1" w:themeTint="BF" w:sz="8" w:space="0"/>
          <w:bottom w:val="single" w:color="3F3F3F" w:themeColor="text1" w:themeTint="BF" w:sz="8" w:space="0"/>
          <w:right w:val="single" w:color="3F3F3F" w:themeColor="text1" w:themeTint="BF" w:sz="8" w:space="0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FBF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BFBFBF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60">
    <w:name w:val="Medium Shading 1 Accent 1"/>
    <w:basedOn w:val="12"/>
    <w:uiPriority w:val="63"/>
    <w:pPr>
      <w:spacing w:after="0" w:line="240" w:lineRule="auto"/>
    </w:pPr>
    <w:tblPr>
      <w:tblBorders>
        <w:top w:val="single" w:color="7BA0CD" w:themeColor="accent1" w:themeTint="BF" w:sz="8" w:space="0"/>
        <w:left w:val="single" w:color="7BA0CD" w:themeColor="accent1" w:themeTint="BF" w:sz="8" w:space="0"/>
        <w:bottom w:val="single" w:color="7BA0CD" w:themeColor="accent1" w:themeTint="BF" w:sz="8" w:space="0"/>
        <w:right w:val="single" w:color="7BA0CD" w:themeColor="accent1" w:themeTint="BF" w:sz="8" w:space="0"/>
        <w:insideH w:val="single" w:color="7BA0CD" w:themeColor="accent1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7BA0CD" w:themeColor="accent1" w:themeTint="BF" w:sz="8" w:space="0"/>
          <w:left w:val="single" w:color="7BA0CD" w:themeColor="accent1" w:themeTint="BF" w:sz="8" w:space="0"/>
          <w:bottom w:val="single" w:color="7BA0CD" w:themeColor="accent1" w:themeTint="BF" w:sz="8" w:space="0"/>
          <w:right w:val="single" w:color="7BA0CD" w:themeColor="accent1" w:themeTint="BF" w:sz="8" w:space="0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7BA0CD" w:themeColor="accent1" w:themeTint="BF" w:sz="6" w:space="0"/>
          <w:left w:val="single" w:color="7BA0CD" w:themeColor="accent1" w:themeTint="BF" w:sz="8" w:space="0"/>
          <w:bottom w:val="single" w:color="7BA0CD" w:themeColor="accent1" w:themeTint="BF" w:sz="8" w:space="0"/>
          <w:right w:val="single" w:color="7BA0CD" w:themeColor="accent1" w:themeTint="BF" w:sz="8" w:space="0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61">
    <w:name w:val="Medium Shading 1 Accent 2"/>
    <w:basedOn w:val="12"/>
    <w:uiPriority w:val="63"/>
    <w:pPr>
      <w:spacing w:after="0" w:line="240" w:lineRule="auto"/>
    </w:pPr>
    <w:tblPr>
      <w:tblBorders>
        <w:top w:val="single" w:color="CF7B79" w:themeColor="accent2" w:themeTint="BF" w:sz="8" w:space="0"/>
        <w:left w:val="single" w:color="CF7B79" w:themeColor="accent2" w:themeTint="BF" w:sz="8" w:space="0"/>
        <w:bottom w:val="single" w:color="CF7B79" w:themeColor="accent2" w:themeTint="BF" w:sz="8" w:space="0"/>
        <w:right w:val="single" w:color="CF7B79" w:themeColor="accent2" w:themeTint="BF" w:sz="8" w:space="0"/>
        <w:insideH w:val="single" w:color="CF7B79" w:themeColor="accent2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CF7B79" w:themeColor="accent2" w:themeTint="BF" w:sz="8" w:space="0"/>
          <w:left w:val="single" w:color="CF7B79" w:themeColor="accent2" w:themeTint="BF" w:sz="8" w:space="0"/>
          <w:bottom w:val="single" w:color="CF7B79" w:themeColor="accent2" w:themeTint="BF" w:sz="8" w:space="0"/>
          <w:right w:val="single" w:color="CF7B79" w:themeColor="accent2" w:themeTint="BF" w:sz="8" w:space="0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CF7B79" w:themeColor="accent2" w:themeTint="BF" w:sz="6" w:space="0"/>
          <w:left w:val="single" w:color="CF7B79" w:themeColor="accent2" w:themeTint="BF" w:sz="8" w:space="0"/>
          <w:bottom w:val="single" w:color="CF7B79" w:themeColor="accent2" w:themeTint="BF" w:sz="8" w:space="0"/>
          <w:right w:val="single" w:color="CF7B79" w:themeColor="accent2" w:themeTint="BF" w:sz="8" w:space="0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3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3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62">
    <w:name w:val="Medium Shading 1 Accent 3"/>
    <w:basedOn w:val="12"/>
    <w:uiPriority w:val="63"/>
    <w:pPr>
      <w:spacing w:after="0" w:line="240" w:lineRule="auto"/>
    </w:pPr>
    <w:tblPr>
      <w:tblBorders>
        <w:top w:val="single" w:color="B4CC82" w:themeColor="accent3" w:themeTint="BF" w:sz="8" w:space="0"/>
        <w:left w:val="single" w:color="B4CC82" w:themeColor="accent3" w:themeTint="BF" w:sz="8" w:space="0"/>
        <w:bottom w:val="single" w:color="B4CC82" w:themeColor="accent3" w:themeTint="BF" w:sz="8" w:space="0"/>
        <w:right w:val="single" w:color="B4CC82" w:themeColor="accent3" w:themeTint="BF" w:sz="8" w:space="0"/>
        <w:insideH w:val="single" w:color="B4CC82" w:themeColor="accent3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B4CC82" w:themeColor="accent3" w:themeTint="BF" w:sz="8" w:space="0"/>
          <w:left w:val="single" w:color="B4CC82" w:themeColor="accent3" w:themeTint="BF" w:sz="8" w:space="0"/>
          <w:bottom w:val="single" w:color="B4CC82" w:themeColor="accent3" w:themeTint="BF" w:sz="8" w:space="0"/>
          <w:right w:val="single" w:color="B4CC82" w:themeColor="accent3" w:themeTint="BF" w:sz="8" w:space="0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B4CC82" w:themeColor="accent3" w:themeTint="BF" w:sz="6" w:space="0"/>
          <w:left w:val="single" w:color="B4CC82" w:themeColor="accent3" w:themeTint="BF" w:sz="8" w:space="0"/>
          <w:bottom w:val="single" w:color="B4CC82" w:themeColor="accent3" w:themeTint="BF" w:sz="8" w:space="0"/>
          <w:right w:val="single" w:color="B4CC82" w:themeColor="accent3" w:themeTint="BF" w:sz="8" w:space="0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63">
    <w:name w:val="Medium Shading 1 Accent 4"/>
    <w:basedOn w:val="12"/>
    <w:uiPriority w:val="63"/>
    <w:pPr>
      <w:spacing w:after="0" w:line="240" w:lineRule="auto"/>
    </w:pPr>
    <w:tblPr>
      <w:tblBorders>
        <w:top w:val="single" w:color="9F8AB9" w:themeColor="accent4" w:themeTint="BF" w:sz="8" w:space="0"/>
        <w:left w:val="single" w:color="9F8AB9" w:themeColor="accent4" w:themeTint="BF" w:sz="8" w:space="0"/>
        <w:bottom w:val="single" w:color="9F8AB9" w:themeColor="accent4" w:themeTint="BF" w:sz="8" w:space="0"/>
        <w:right w:val="single" w:color="9F8AB9" w:themeColor="accent4" w:themeTint="BF" w:sz="8" w:space="0"/>
        <w:insideH w:val="single" w:color="9F8AB9" w:themeColor="accent4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9F8AB9" w:themeColor="accent4" w:themeTint="BF" w:sz="8" w:space="0"/>
          <w:left w:val="single" w:color="9F8AB9" w:themeColor="accent4" w:themeTint="BF" w:sz="8" w:space="0"/>
          <w:bottom w:val="single" w:color="9F8AB9" w:themeColor="accent4" w:themeTint="BF" w:sz="8" w:space="0"/>
          <w:right w:val="single" w:color="9F8AB9" w:themeColor="accent4" w:themeTint="BF" w:sz="8" w:space="0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9F8AB9" w:themeColor="accent4" w:themeTint="BF" w:sz="6" w:space="0"/>
          <w:left w:val="single" w:color="9F8AB9" w:themeColor="accent4" w:themeTint="BF" w:sz="8" w:space="0"/>
          <w:bottom w:val="single" w:color="9F8AB9" w:themeColor="accent4" w:themeTint="BF" w:sz="8" w:space="0"/>
          <w:right w:val="single" w:color="9F8AB9" w:themeColor="accent4" w:themeTint="BF" w:sz="8" w:space="0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64">
    <w:name w:val="Medium Shading 1 Accent 5"/>
    <w:basedOn w:val="12"/>
    <w:uiPriority w:val="63"/>
    <w:pPr>
      <w:spacing w:after="0" w:line="240" w:lineRule="auto"/>
    </w:pPr>
    <w:tblPr>
      <w:tblBorders>
        <w:top w:val="single" w:color="78C0D4" w:themeColor="accent5" w:themeTint="BF" w:sz="8" w:space="0"/>
        <w:left w:val="single" w:color="78C0D4" w:themeColor="accent5" w:themeTint="BF" w:sz="8" w:space="0"/>
        <w:bottom w:val="single" w:color="78C0D4" w:themeColor="accent5" w:themeTint="BF" w:sz="8" w:space="0"/>
        <w:right w:val="single" w:color="78C0D4" w:themeColor="accent5" w:themeTint="BF" w:sz="8" w:space="0"/>
        <w:insideH w:val="single" w:color="78C0D4" w:themeColor="accent5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78C0D4" w:themeColor="accent5" w:themeTint="BF" w:sz="8" w:space="0"/>
          <w:left w:val="single" w:color="78C0D4" w:themeColor="accent5" w:themeTint="BF" w:sz="8" w:space="0"/>
          <w:bottom w:val="single" w:color="78C0D4" w:themeColor="accent5" w:themeTint="BF" w:sz="8" w:space="0"/>
          <w:right w:val="single" w:color="78C0D4" w:themeColor="accent5" w:themeTint="BF" w:sz="8" w:space="0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78C0D4" w:themeColor="accent5" w:themeTint="BF" w:sz="6" w:space="0"/>
          <w:left w:val="single" w:color="78C0D4" w:themeColor="accent5" w:themeTint="BF" w:sz="8" w:space="0"/>
          <w:bottom w:val="single" w:color="78C0D4" w:themeColor="accent5" w:themeTint="BF" w:sz="8" w:space="0"/>
          <w:right w:val="single" w:color="78C0D4" w:themeColor="accent5" w:themeTint="BF" w:sz="8" w:space="0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0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0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65">
    <w:name w:val="Medium Shading 1 Accent 6"/>
    <w:basedOn w:val="12"/>
    <w:uiPriority w:val="63"/>
    <w:pPr>
      <w:spacing w:after="0" w:line="240" w:lineRule="auto"/>
    </w:pPr>
    <w:tblPr>
      <w:tblBorders>
        <w:top w:val="single" w:color="F9B074" w:themeColor="accent6" w:themeTint="BF" w:sz="8" w:space="0"/>
        <w:left w:val="single" w:color="F9B074" w:themeColor="accent6" w:themeTint="BF" w:sz="8" w:space="0"/>
        <w:bottom w:val="single" w:color="F9B074" w:themeColor="accent6" w:themeTint="BF" w:sz="8" w:space="0"/>
        <w:right w:val="single" w:color="F9B074" w:themeColor="accent6" w:themeTint="BF" w:sz="8" w:space="0"/>
        <w:insideH w:val="single" w:color="F9B074" w:themeColor="accent6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9B074" w:themeColor="accent6" w:themeTint="BF" w:sz="8" w:space="0"/>
          <w:left w:val="single" w:color="F9B074" w:themeColor="accent6" w:themeTint="BF" w:sz="8" w:space="0"/>
          <w:bottom w:val="single" w:color="F9B074" w:themeColor="accent6" w:themeTint="BF" w:sz="8" w:space="0"/>
          <w:right w:val="single" w:color="F9B074" w:themeColor="accent6" w:themeTint="BF" w:sz="8" w:space="0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F9B074" w:themeColor="accent6" w:themeTint="BF" w:sz="6" w:space="0"/>
          <w:left w:val="single" w:color="F9B074" w:themeColor="accent6" w:themeTint="BF" w:sz="8" w:space="0"/>
          <w:bottom w:val="single" w:color="F9B074" w:themeColor="accent6" w:themeTint="BF" w:sz="8" w:space="0"/>
          <w:right w:val="single" w:color="F9B074" w:themeColor="accent6" w:themeTint="BF" w:sz="8" w:space="0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5D1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5D1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66">
    <w:name w:val="Medium Shading 2"/>
    <w:basedOn w:val="12"/>
    <w:uiPriority w:val="64"/>
    <w:pPr>
      <w:spacing w:after="0" w:line="240" w:lineRule="auto"/>
    </w:pPr>
    <w:tblPr>
      <w:tblBorders>
        <w:top w:val="single" w:color="auto" w:sz="18" w:space="0"/>
        <w:bottom w:val="single" w:color="auto" w:sz="1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color="auto" w:sz="6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7D7D7" w:themeFill="background1" w:themeFillShade="D8"/>
      </w:tcPr>
    </w:tblStylePr>
    <w:tblStylePr w:type="band1Horz">
      <w:tblPr/>
      <w:tcPr>
        <w:shd w:val="clear" w:color="auto" w:fill="D7D7D7" w:themeFill="background1" w:themeFillShade="D8"/>
      </w:tcPr>
    </w:tblStylePr>
    <w:tblStylePr w:type="neCell"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</w:style>
  <w:style w:type="table" w:styleId="67">
    <w:name w:val="Medium Shading 2 Accent 1"/>
    <w:basedOn w:val="12"/>
    <w:uiPriority w:val="64"/>
    <w:pPr>
      <w:spacing w:after="0" w:line="240" w:lineRule="auto"/>
    </w:pPr>
    <w:tblPr>
      <w:tblBorders>
        <w:top w:val="single" w:color="auto" w:sz="18" w:space="0"/>
        <w:bottom w:val="single" w:color="auto" w:sz="1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color="auto" w:sz="6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7D7D7" w:themeFill="background1" w:themeFillShade="D8"/>
      </w:tcPr>
    </w:tblStylePr>
    <w:tblStylePr w:type="band1Horz">
      <w:tblPr/>
      <w:tcPr>
        <w:shd w:val="clear" w:color="auto" w:fill="D7D7D7" w:themeFill="background1" w:themeFillShade="D8"/>
      </w:tcPr>
    </w:tblStylePr>
    <w:tblStylePr w:type="neCell"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</w:style>
  <w:style w:type="table" w:styleId="68">
    <w:name w:val="Medium Shading 2 Accent 2"/>
    <w:basedOn w:val="12"/>
    <w:uiPriority w:val="64"/>
    <w:pPr>
      <w:spacing w:after="0" w:line="240" w:lineRule="auto"/>
    </w:pPr>
    <w:tblPr>
      <w:tblBorders>
        <w:top w:val="single" w:color="auto" w:sz="18" w:space="0"/>
        <w:bottom w:val="single" w:color="auto" w:sz="1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color="auto" w:sz="6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7D7D7" w:themeFill="background1" w:themeFillShade="D8"/>
      </w:tcPr>
    </w:tblStylePr>
    <w:tblStylePr w:type="band1Horz">
      <w:tblPr/>
      <w:tcPr>
        <w:shd w:val="clear" w:color="auto" w:fill="D7D7D7" w:themeFill="background1" w:themeFillShade="D8"/>
      </w:tcPr>
    </w:tblStylePr>
    <w:tblStylePr w:type="neCell"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</w:style>
  <w:style w:type="table" w:styleId="69">
    <w:name w:val="Medium Shading 2 Accent 3"/>
    <w:basedOn w:val="12"/>
    <w:uiPriority w:val="64"/>
    <w:pPr>
      <w:spacing w:after="0" w:line="240" w:lineRule="auto"/>
    </w:pPr>
    <w:tblPr>
      <w:tblBorders>
        <w:top w:val="single" w:color="auto" w:sz="18" w:space="0"/>
        <w:bottom w:val="single" w:color="auto" w:sz="1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color="auto" w:sz="6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7D7D7" w:themeFill="background1" w:themeFillShade="D8"/>
      </w:tcPr>
    </w:tblStylePr>
    <w:tblStylePr w:type="band1Horz">
      <w:tblPr/>
      <w:tcPr>
        <w:shd w:val="clear" w:color="auto" w:fill="D7D7D7" w:themeFill="background1" w:themeFillShade="D8"/>
      </w:tcPr>
    </w:tblStylePr>
    <w:tblStylePr w:type="neCell"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</w:style>
  <w:style w:type="table" w:styleId="70">
    <w:name w:val="Medium Shading 2 Accent 4"/>
    <w:basedOn w:val="12"/>
    <w:uiPriority w:val="64"/>
    <w:pPr>
      <w:spacing w:after="0" w:line="240" w:lineRule="auto"/>
    </w:pPr>
    <w:tblPr>
      <w:tblBorders>
        <w:top w:val="single" w:color="auto" w:sz="18" w:space="0"/>
        <w:bottom w:val="single" w:color="auto" w:sz="1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color="auto" w:sz="6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7D7D7" w:themeFill="background1" w:themeFillShade="D8"/>
      </w:tcPr>
    </w:tblStylePr>
    <w:tblStylePr w:type="band1Horz">
      <w:tblPr/>
      <w:tcPr>
        <w:shd w:val="clear" w:color="auto" w:fill="D7D7D7" w:themeFill="background1" w:themeFillShade="D8"/>
      </w:tcPr>
    </w:tblStylePr>
    <w:tblStylePr w:type="neCell"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</w:style>
  <w:style w:type="table" w:styleId="71">
    <w:name w:val="Medium Shading 2 Accent 5"/>
    <w:basedOn w:val="12"/>
    <w:uiPriority w:val="64"/>
    <w:pPr>
      <w:spacing w:after="0" w:line="240" w:lineRule="auto"/>
    </w:pPr>
    <w:tblPr>
      <w:tblBorders>
        <w:top w:val="single" w:color="auto" w:sz="18" w:space="0"/>
        <w:bottom w:val="single" w:color="auto" w:sz="1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color="auto" w:sz="6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7D7D7" w:themeFill="background1" w:themeFillShade="D8"/>
      </w:tcPr>
    </w:tblStylePr>
    <w:tblStylePr w:type="band1Horz">
      <w:tblPr/>
      <w:tcPr>
        <w:shd w:val="clear" w:color="auto" w:fill="D7D7D7" w:themeFill="background1" w:themeFillShade="D8"/>
      </w:tcPr>
    </w:tblStylePr>
    <w:tblStylePr w:type="neCell"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</w:style>
  <w:style w:type="table" w:styleId="72">
    <w:name w:val="Medium Shading 2 Accent 6"/>
    <w:basedOn w:val="12"/>
    <w:uiPriority w:val="64"/>
    <w:pPr>
      <w:spacing w:after="0" w:line="240" w:lineRule="auto"/>
    </w:pPr>
    <w:tblPr>
      <w:tblBorders>
        <w:top w:val="single" w:color="auto" w:sz="18" w:space="0"/>
        <w:bottom w:val="single" w:color="auto" w:sz="1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color="auto" w:sz="6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7D7D7" w:themeFill="background1" w:themeFillShade="D8"/>
      </w:tcPr>
    </w:tblStylePr>
    <w:tblStylePr w:type="band1Horz">
      <w:tblPr/>
      <w:tcPr>
        <w:shd w:val="clear" w:color="auto" w:fill="D7D7D7" w:themeFill="background1" w:themeFillShade="D8"/>
      </w:tcPr>
    </w:tblStylePr>
    <w:tblStylePr w:type="neCell"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</w:style>
  <w:style w:type="table" w:styleId="73">
    <w:name w:val="Medium List 1"/>
    <w:basedOn w:val="12"/>
    <w:uiPriority w:val="65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000000" w:themeColor="text1" w:sz="8" w:space="0"/>
        <w:bottom w:val="single" w:color="000000" w:themeColor="tex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hAnsiTheme="majorHAnsi" w:eastAsiaTheme="majorEastAsia" w:cstheme="majorBidi"/>
      </w:rPr>
      <w:tblPr/>
      <w:tcPr>
        <w:tcBorders>
          <w:top w:val="nil"/>
          <w:bottom w:val="single" w:color="000000" w:themeColor="text1" w:sz="8" w:space="0"/>
        </w:tcBorders>
      </w:tcPr>
    </w:tblStylePr>
    <w:tblStylePr w:type="lastRow">
      <w:rPr>
        <w:b/>
        <w:bCs/>
        <w:color w:val="1F497D" w:themeColor="text2"/>
        <w14:textFill>
          <w14:solidFill>
            <w14:schemeClr w14:val="tx2"/>
          </w14:solidFill>
        </w14:textFill>
      </w:rPr>
      <w:tblPr/>
      <w:tcPr>
        <w:tcBorders>
          <w:top w:val="single" w:color="000000" w:themeColor="text1" w:sz="8" w:space="0"/>
          <w:bottom w:val="single" w:color="000000" w:themeColor="text1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color="000000" w:themeColor="text1" w:sz="8" w:space="0"/>
          <w:bottom w:val="single" w:color="000000" w:themeColor="text1" w:sz="8" w:space="0"/>
        </w:tcBorders>
      </w:tcPr>
    </w:tblStylePr>
    <w:tblStylePr w:type="band1Vert">
      <w:tblPr/>
      <w:tcPr>
        <w:shd w:val="clear" w:color="auto" w:fill="BFBFBF" w:themeFill="text1" w:themeFillTint="3F"/>
      </w:tcPr>
    </w:tblStylePr>
    <w:tblStylePr w:type="band1Horz">
      <w:tblPr/>
      <w:tcPr>
        <w:shd w:val="clear" w:color="auto" w:fill="BFBFBF" w:themeFill="text1" w:themeFillTint="3F"/>
      </w:tcPr>
    </w:tblStylePr>
  </w:style>
  <w:style w:type="table" w:styleId="74">
    <w:name w:val="Medium List 1 Accent 1"/>
    <w:basedOn w:val="12"/>
    <w:uiPriority w:val="65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4F81BD" w:themeColor="accent1" w:sz="8" w:space="0"/>
        <w:bottom w:val="single" w:color="4F81BD" w:themeColor="accen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hAnsiTheme="majorHAnsi" w:eastAsiaTheme="majorEastAsia" w:cstheme="majorBidi"/>
      </w:rPr>
      <w:tblPr/>
      <w:tcPr>
        <w:tcBorders>
          <w:top w:val="nil"/>
          <w:bottom w:val="single" w:color="4F81BD" w:themeColor="accent1" w:sz="8" w:space="0"/>
        </w:tcBorders>
      </w:tcPr>
    </w:tblStylePr>
    <w:tblStylePr w:type="lastRow">
      <w:rPr>
        <w:b/>
        <w:bCs/>
        <w:color w:val="1F497D" w:themeColor="text2"/>
        <w14:textFill>
          <w14:solidFill>
            <w14:schemeClr w14:val="tx2"/>
          </w14:solidFill>
        </w14:textFill>
      </w:rPr>
      <w:tblPr/>
      <w:tcPr>
        <w:tcBorders>
          <w:top w:val="single" w:color="4F81BD" w:themeColor="accent1" w:sz="8" w:space="0"/>
          <w:bottom w:val="single" w:color="4F81BD" w:themeColor="accent1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color="4F81BD" w:themeColor="accent1" w:sz="8" w:space="0"/>
          <w:bottom w:val="single" w:color="4F81BD" w:themeColor="accent1" w:sz="8" w:space="0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75">
    <w:name w:val="Medium List 1 Accent 2"/>
    <w:basedOn w:val="12"/>
    <w:uiPriority w:val="65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C0504D" w:themeColor="accent2" w:sz="8" w:space="0"/>
        <w:bottom w:val="single" w:color="C0504D" w:themeColor="accent2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hAnsiTheme="majorHAnsi" w:eastAsiaTheme="majorEastAsia" w:cstheme="majorBidi"/>
      </w:rPr>
      <w:tblPr/>
      <w:tcPr>
        <w:tcBorders>
          <w:top w:val="nil"/>
          <w:bottom w:val="single" w:color="C0504D" w:themeColor="accent2" w:sz="8" w:space="0"/>
        </w:tcBorders>
      </w:tcPr>
    </w:tblStylePr>
    <w:tblStylePr w:type="lastRow">
      <w:rPr>
        <w:b/>
        <w:bCs/>
        <w:color w:val="1F497D" w:themeColor="text2"/>
        <w14:textFill>
          <w14:solidFill>
            <w14:schemeClr w14:val="tx2"/>
          </w14:solidFill>
        </w14:textFill>
      </w:rPr>
      <w:tblPr/>
      <w:tcPr>
        <w:tcBorders>
          <w:top w:val="single" w:color="C0504D" w:themeColor="accent2" w:sz="8" w:space="0"/>
          <w:bottom w:val="single" w:color="C0504D" w:themeColor="accent2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color="C0504D" w:themeColor="accent2" w:sz="8" w:space="0"/>
          <w:bottom w:val="single" w:color="C0504D" w:themeColor="accent2" w:sz="8" w:space="0"/>
        </w:tcBorders>
      </w:tcPr>
    </w:tblStylePr>
    <w:tblStylePr w:type="band1Vert">
      <w:tblPr/>
      <w:tcPr>
        <w:shd w:val="clear" w:color="auto" w:fill="EFD3D3" w:themeFill="accent2" w:themeFillTint="3F"/>
      </w:tcPr>
    </w:tblStylePr>
    <w:tblStylePr w:type="band1Horz">
      <w:tblPr/>
      <w:tcPr>
        <w:shd w:val="clear" w:color="auto" w:fill="EFD3D3" w:themeFill="accent2" w:themeFillTint="3F"/>
      </w:tcPr>
    </w:tblStylePr>
  </w:style>
  <w:style w:type="table" w:styleId="76">
    <w:name w:val="Medium List 1 Accent 3"/>
    <w:basedOn w:val="12"/>
    <w:uiPriority w:val="65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9BBB59" w:themeColor="accent3" w:sz="8" w:space="0"/>
        <w:bottom w:val="single" w:color="9BBB59" w:themeColor="accent3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hAnsiTheme="majorHAnsi" w:eastAsiaTheme="majorEastAsia" w:cstheme="majorBidi"/>
      </w:rPr>
      <w:tblPr/>
      <w:tcPr>
        <w:tcBorders>
          <w:top w:val="nil"/>
          <w:bottom w:val="single" w:color="9BBB59" w:themeColor="accent3" w:sz="8" w:space="0"/>
        </w:tcBorders>
      </w:tcPr>
    </w:tblStylePr>
    <w:tblStylePr w:type="lastRow">
      <w:rPr>
        <w:b/>
        <w:bCs/>
        <w:color w:val="1F497D" w:themeColor="text2"/>
        <w14:textFill>
          <w14:solidFill>
            <w14:schemeClr w14:val="tx2"/>
          </w14:solidFill>
        </w14:textFill>
      </w:rPr>
      <w:tblPr/>
      <w:tcPr>
        <w:tcBorders>
          <w:top w:val="single" w:color="9BBB59" w:themeColor="accent3" w:sz="8" w:space="0"/>
          <w:bottom w:val="single" w:color="9BBB59" w:themeColor="accent3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color="9BBB59" w:themeColor="accent3" w:sz="8" w:space="0"/>
          <w:bottom w:val="single" w:color="9BBB59" w:themeColor="accent3" w:sz="8" w:space="0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77">
    <w:name w:val="Medium List 1 Accent 4"/>
    <w:basedOn w:val="12"/>
    <w:uiPriority w:val="65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8064A2" w:themeColor="accent4" w:sz="8" w:space="0"/>
        <w:bottom w:val="single" w:color="8064A2" w:themeColor="accent4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hAnsiTheme="majorHAnsi" w:eastAsiaTheme="majorEastAsia" w:cstheme="majorBidi"/>
      </w:rPr>
      <w:tblPr/>
      <w:tcPr>
        <w:tcBorders>
          <w:top w:val="nil"/>
          <w:bottom w:val="single" w:color="8064A2" w:themeColor="accent4" w:sz="8" w:space="0"/>
        </w:tcBorders>
      </w:tcPr>
    </w:tblStylePr>
    <w:tblStylePr w:type="lastRow">
      <w:rPr>
        <w:b/>
        <w:bCs/>
        <w:color w:val="1F497D" w:themeColor="text2"/>
        <w14:textFill>
          <w14:solidFill>
            <w14:schemeClr w14:val="tx2"/>
          </w14:solidFill>
        </w14:textFill>
      </w:rPr>
      <w:tblPr/>
      <w:tcPr>
        <w:tcBorders>
          <w:top w:val="single" w:color="8064A2" w:themeColor="accent4" w:sz="8" w:space="0"/>
          <w:bottom w:val="single" w:color="8064A2" w:themeColor="accent4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color="8064A2" w:themeColor="accent4" w:sz="8" w:space="0"/>
          <w:bottom w:val="single" w:color="8064A2" w:themeColor="accent4" w:sz="8" w:space="0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78">
    <w:name w:val="Medium List 1 Accent 5"/>
    <w:basedOn w:val="12"/>
    <w:uiPriority w:val="65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4BACC6" w:themeColor="accent5" w:sz="8" w:space="0"/>
        <w:bottom w:val="single" w:color="4BACC6" w:themeColor="accent5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hAnsiTheme="majorHAnsi" w:eastAsiaTheme="majorEastAsia" w:cstheme="majorBidi"/>
      </w:rPr>
      <w:tblPr/>
      <w:tcPr>
        <w:tcBorders>
          <w:top w:val="nil"/>
          <w:bottom w:val="single" w:color="4BACC6" w:themeColor="accent5" w:sz="8" w:space="0"/>
        </w:tcBorders>
      </w:tcPr>
    </w:tblStylePr>
    <w:tblStylePr w:type="lastRow">
      <w:rPr>
        <w:b/>
        <w:bCs/>
        <w:color w:val="1F497D" w:themeColor="text2"/>
        <w14:textFill>
          <w14:solidFill>
            <w14:schemeClr w14:val="tx2"/>
          </w14:solidFill>
        </w14:textFill>
      </w:rPr>
      <w:tblPr/>
      <w:tcPr>
        <w:tcBorders>
          <w:top w:val="single" w:color="4BACC6" w:themeColor="accent5" w:sz="8" w:space="0"/>
          <w:bottom w:val="single" w:color="4BACC6" w:themeColor="accent5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color="4BACC6" w:themeColor="accent5" w:sz="8" w:space="0"/>
          <w:bottom w:val="single" w:color="4BACC6" w:themeColor="accent5" w:sz="8" w:space="0"/>
        </w:tcBorders>
      </w:tcPr>
    </w:tblStylePr>
    <w:tblStylePr w:type="band1Vert">
      <w:tblPr/>
      <w:tcPr>
        <w:shd w:val="clear" w:color="auto" w:fill="D2EAF0" w:themeFill="accent5" w:themeFillTint="3F"/>
      </w:tcPr>
    </w:tblStylePr>
    <w:tblStylePr w:type="band1Horz">
      <w:tblPr/>
      <w:tcPr>
        <w:shd w:val="clear" w:color="auto" w:fill="D2EAF0" w:themeFill="accent5" w:themeFillTint="3F"/>
      </w:tcPr>
    </w:tblStylePr>
  </w:style>
  <w:style w:type="table" w:styleId="79">
    <w:name w:val="Medium List 1 Accent 6"/>
    <w:basedOn w:val="12"/>
    <w:uiPriority w:val="65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F79646" w:themeColor="accent6" w:sz="8" w:space="0"/>
        <w:bottom w:val="single" w:color="F79646" w:themeColor="accent6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hAnsiTheme="majorHAnsi" w:eastAsiaTheme="majorEastAsia" w:cstheme="majorBidi"/>
      </w:rPr>
      <w:tblPr/>
      <w:tcPr>
        <w:tcBorders>
          <w:top w:val="nil"/>
          <w:bottom w:val="single" w:color="F79646" w:themeColor="accent6" w:sz="8" w:space="0"/>
        </w:tcBorders>
      </w:tcPr>
    </w:tblStylePr>
    <w:tblStylePr w:type="lastRow">
      <w:rPr>
        <w:b/>
        <w:bCs/>
        <w:color w:val="1F497D" w:themeColor="text2"/>
        <w14:textFill>
          <w14:solidFill>
            <w14:schemeClr w14:val="tx2"/>
          </w14:solidFill>
        </w14:textFill>
      </w:rPr>
      <w:tblPr/>
      <w:tcPr>
        <w:tcBorders>
          <w:top w:val="single" w:color="F79646" w:themeColor="accent6" w:sz="8" w:space="0"/>
          <w:bottom w:val="single" w:color="F79646" w:themeColor="accent6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color="F79646" w:themeColor="accent6" w:sz="8" w:space="0"/>
          <w:bottom w:val="single" w:color="F79646" w:themeColor="accent6" w:sz="8" w:space="0"/>
        </w:tcBorders>
      </w:tcPr>
    </w:tblStylePr>
    <w:tblStylePr w:type="band1Vert">
      <w:tblPr/>
      <w:tcPr>
        <w:shd w:val="clear" w:color="auto" w:fill="FDE5D1" w:themeFill="accent6" w:themeFillTint="3F"/>
      </w:tcPr>
    </w:tblStylePr>
    <w:tblStylePr w:type="band1Horz">
      <w:tblPr/>
      <w:tcPr>
        <w:shd w:val="clear" w:color="auto" w:fill="FDE5D1" w:themeFill="accent6" w:themeFillTint="3F"/>
      </w:tcPr>
    </w:tblStylePr>
  </w:style>
  <w:style w:type="table" w:styleId="80">
    <w:name w:val="Medium List 2"/>
    <w:basedOn w:val="12"/>
    <w:uiPriority w:val="66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000000" w:themeColor="text1" w:sz="8" w:space="0"/>
        <w:left w:val="single" w:color="000000" w:themeColor="text1" w:sz="8" w:space="0"/>
        <w:bottom w:val="single" w:color="000000" w:themeColor="text1" w:sz="8" w:space="0"/>
        <w:right w:val="single" w:color="000000" w:themeColor="tex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color="000000" w:themeColor="text1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color="000000" w:themeColor="text1" w:sz="8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color="000000" w:themeColor="text1" w:sz="8" w:space="0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color="000000" w:themeColor="text1" w:sz="8" w:space="0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BFBFBF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BFBFBF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81">
    <w:name w:val="Medium List 2 Accent 1"/>
    <w:basedOn w:val="12"/>
    <w:uiPriority w:val="66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4F81BD" w:themeColor="accent1" w:sz="8" w:space="0"/>
        <w:left w:val="single" w:color="4F81BD" w:themeColor="accent1" w:sz="8" w:space="0"/>
        <w:bottom w:val="single" w:color="4F81BD" w:themeColor="accent1" w:sz="8" w:space="0"/>
        <w:right w:val="single" w:color="4F81BD" w:themeColor="accen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color="4F81BD" w:themeColor="accent1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color="4F81BD" w:themeColor="accent1" w:sz="8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color="4F81BD" w:themeColor="accent1" w:sz="8" w:space="0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color="4F81BD" w:themeColor="accent1" w:sz="8" w:space="0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82">
    <w:name w:val="Medium List 2 Accent 2"/>
    <w:basedOn w:val="12"/>
    <w:uiPriority w:val="66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C0504D" w:themeColor="accent2" w:sz="8" w:space="0"/>
        <w:left w:val="single" w:color="C0504D" w:themeColor="accent2" w:sz="8" w:space="0"/>
        <w:bottom w:val="single" w:color="C0504D" w:themeColor="accent2" w:sz="8" w:space="0"/>
        <w:right w:val="single" w:color="C0504D" w:themeColor="accent2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color="C0504D" w:themeColor="accent2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color="C0504D" w:themeColor="accent2" w:sz="8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color="C0504D" w:themeColor="accent2" w:sz="8" w:space="0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color="C0504D" w:themeColor="accent2" w:sz="8" w:space="0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3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3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83">
    <w:name w:val="Medium List 2 Accent 3"/>
    <w:basedOn w:val="12"/>
    <w:uiPriority w:val="66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9BBB59" w:themeColor="accent3" w:sz="8" w:space="0"/>
        <w:left w:val="single" w:color="9BBB59" w:themeColor="accent3" w:sz="8" w:space="0"/>
        <w:bottom w:val="single" w:color="9BBB59" w:themeColor="accent3" w:sz="8" w:space="0"/>
        <w:right w:val="single" w:color="9BBB59" w:themeColor="accent3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color="9BBB59" w:themeColor="accent3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color="9BBB59" w:themeColor="accent3" w:sz="8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color="9BBB59" w:themeColor="accent3" w:sz="8" w:space="0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color="9BBB59" w:themeColor="accent3" w:sz="8" w:space="0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84">
    <w:name w:val="Medium List 2 Accent 4"/>
    <w:basedOn w:val="12"/>
    <w:uiPriority w:val="66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8064A2" w:themeColor="accent4" w:sz="8" w:space="0"/>
        <w:left w:val="single" w:color="8064A2" w:themeColor="accent4" w:sz="8" w:space="0"/>
        <w:bottom w:val="single" w:color="8064A2" w:themeColor="accent4" w:sz="8" w:space="0"/>
        <w:right w:val="single" w:color="8064A2" w:themeColor="accent4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color="8064A2" w:themeColor="accent4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color="8064A2" w:themeColor="accent4" w:sz="8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color="8064A2" w:themeColor="accent4" w:sz="8" w:space="0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color="8064A2" w:themeColor="accent4" w:sz="8" w:space="0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85">
    <w:name w:val="Medium List 2 Accent 5"/>
    <w:basedOn w:val="12"/>
    <w:uiPriority w:val="66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4BACC6" w:themeColor="accent5" w:sz="8" w:space="0"/>
        <w:left w:val="single" w:color="4BACC6" w:themeColor="accent5" w:sz="8" w:space="0"/>
        <w:bottom w:val="single" w:color="4BACC6" w:themeColor="accent5" w:sz="8" w:space="0"/>
        <w:right w:val="single" w:color="4BACC6" w:themeColor="accent5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color="4BACC6" w:themeColor="accent5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color="4BACC6" w:themeColor="accent5" w:sz="8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color="4BACC6" w:themeColor="accent5" w:sz="8" w:space="0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color="4BACC6" w:themeColor="accent5" w:sz="8" w:space="0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0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0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86">
    <w:name w:val="Medium List 2 Accent 6"/>
    <w:basedOn w:val="12"/>
    <w:uiPriority w:val="66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F79646" w:themeColor="accent6" w:sz="8" w:space="0"/>
        <w:left w:val="single" w:color="F79646" w:themeColor="accent6" w:sz="8" w:space="0"/>
        <w:bottom w:val="single" w:color="F79646" w:themeColor="accent6" w:sz="8" w:space="0"/>
        <w:right w:val="single" w:color="F79646" w:themeColor="accent6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color="F79646" w:themeColor="accent6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color="F79646" w:themeColor="accent6" w:sz="8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color="F79646" w:themeColor="accent6" w:sz="8" w:space="0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color="F79646" w:themeColor="accent6" w:sz="8" w:space="0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5D1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5D1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87">
    <w:name w:val="Medium Grid 1"/>
    <w:basedOn w:val="12"/>
    <w:uiPriority w:val="67"/>
    <w:pPr>
      <w:spacing w:after="0" w:line="240" w:lineRule="auto"/>
    </w:pPr>
    <w:tblPr>
      <w:tblBorders>
        <w:top w:val="single" w:color="3F3F3F" w:themeColor="text1" w:themeTint="BF" w:sz="8" w:space="0"/>
        <w:left w:val="single" w:color="3F3F3F" w:themeColor="text1" w:themeTint="BF" w:sz="8" w:space="0"/>
        <w:bottom w:val="single" w:color="3F3F3F" w:themeColor="text1" w:themeTint="BF" w:sz="8" w:space="0"/>
        <w:right w:val="single" w:color="3F3F3F" w:themeColor="text1" w:themeTint="BF" w:sz="8" w:space="0"/>
        <w:insideH w:val="single" w:color="3F3F3F" w:themeColor="text1" w:themeTint="BF" w:sz="8" w:space="0"/>
        <w:insideV w:val="single" w:color="3F3F3F" w:themeColor="text1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BFBFBF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color="3F3F3F" w:themeColor="text1" w:themeTint="BF" w:sz="1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7F7F7F" w:themeFill="text1" w:themeFillTint="7F"/>
      </w:tcPr>
    </w:tblStylePr>
    <w:tblStylePr w:type="band1Horz">
      <w:tblPr/>
      <w:tcPr>
        <w:shd w:val="clear" w:color="auto" w:fill="7F7F7F" w:themeFill="text1" w:themeFillTint="7F"/>
      </w:tcPr>
    </w:tblStylePr>
  </w:style>
  <w:style w:type="table" w:styleId="88">
    <w:name w:val="Medium Grid 1 Accent 1"/>
    <w:basedOn w:val="12"/>
    <w:uiPriority w:val="67"/>
    <w:pPr>
      <w:spacing w:after="0" w:line="240" w:lineRule="auto"/>
    </w:pPr>
    <w:tblPr>
      <w:tblBorders>
        <w:top w:val="single" w:color="7BA0CD" w:themeColor="accent1" w:themeTint="BF" w:sz="8" w:space="0"/>
        <w:left w:val="single" w:color="7BA0CD" w:themeColor="accent1" w:themeTint="BF" w:sz="8" w:space="0"/>
        <w:bottom w:val="single" w:color="7BA0CD" w:themeColor="accent1" w:themeTint="BF" w:sz="8" w:space="0"/>
        <w:right w:val="single" w:color="7BA0CD" w:themeColor="accent1" w:themeTint="BF" w:sz="8" w:space="0"/>
        <w:insideH w:val="single" w:color="7BA0CD" w:themeColor="accent1" w:themeTint="BF" w:sz="8" w:space="0"/>
        <w:insideV w:val="single" w:color="7BA0CD" w:themeColor="accent1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color="7BA0CD" w:themeColor="accent1" w:themeTint="BF" w:sz="1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C0DE" w:themeFill="accent1" w:themeFillTint="7F"/>
      </w:tcPr>
    </w:tblStylePr>
    <w:tblStylePr w:type="band1Horz">
      <w:tblPr/>
      <w:tcPr>
        <w:shd w:val="clear" w:color="auto" w:fill="A7C0DE" w:themeFill="accent1" w:themeFillTint="7F"/>
      </w:tcPr>
    </w:tblStylePr>
  </w:style>
  <w:style w:type="table" w:styleId="89">
    <w:name w:val="Medium Grid 1 Accent 2"/>
    <w:basedOn w:val="12"/>
    <w:uiPriority w:val="67"/>
    <w:pPr>
      <w:spacing w:after="0" w:line="240" w:lineRule="auto"/>
    </w:pPr>
    <w:tblPr>
      <w:tblBorders>
        <w:top w:val="single" w:color="CF7B79" w:themeColor="accent2" w:themeTint="BF" w:sz="8" w:space="0"/>
        <w:left w:val="single" w:color="CF7B79" w:themeColor="accent2" w:themeTint="BF" w:sz="8" w:space="0"/>
        <w:bottom w:val="single" w:color="CF7B79" w:themeColor="accent2" w:themeTint="BF" w:sz="8" w:space="0"/>
        <w:right w:val="single" w:color="CF7B79" w:themeColor="accent2" w:themeTint="BF" w:sz="8" w:space="0"/>
        <w:insideH w:val="single" w:color="CF7B79" w:themeColor="accent2" w:themeTint="BF" w:sz="8" w:space="0"/>
        <w:insideV w:val="single" w:color="CF7B79" w:themeColor="accent2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3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color="CF7B79" w:themeColor="accent2" w:themeTint="BF" w:sz="1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90">
    <w:name w:val="Medium Grid 1 Accent 3"/>
    <w:basedOn w:val="12"/>
    <w:uiPriority w:val="67"/>
    <w:pPr>
      <w:spacing w:after="0" w:line="240" w:lineRule="auto"/>
    </w:pPr>
    <w:tblPr>
      <w:tblBorders>
        <w:top w:val="single" w:color="B4CC82" w:themeColor="accent3" w:themeTint="BF" w:sz="8" w:space="0"/>
        <w:left w:val="single" w:color="B4CC82" w:themeColor="accent3" w:themeTint="BF" w:sz="8" w:space="0"/>
        <w:bottom w:val="single" w:color="B4CC82" w:themeColor="accent3" w:themeTint="BF" w:sz="8" w:space="0"/>
        <w:right w:val="single" w:color="B4CC82" w:themeColor="accent3" w:themeTint="BF" w:sz="8" w:space="0"/>
        <w:insideH w:val="single" w:color="B4CC82" w:themeColor="accent3" w:themeTint="BF" w:sz="8" w:space="0"/>
        <w:insideV w:val="single" w:color="B4CC82" w:themeColor="accent3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color="B4CC82" w:themeColor="accent3" w:themeTint="BF" w:sz="1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91">
    <w:name w:val="Medium Grid 1 Accent 4"/>
    <w:basedOn w:val="12"/>
    <w:uiPriority w:val="67"/>
    <w:pPr>
      <w:spacing w:after="0" w:line="240" w:lineRule="auto"/>
    </w:pPr>
    <w:tblPr>
      <w:tblBorders>
        <w:top w:val="single" w:color="9F8AB9" w:themeColor="accent4" w:themeTint="BF" w:sz="8" w:space="0"/>
        <w:left w:val="single" w:color="9F8AB9" w:themeColor="accent4" w:themeTint="BF" w:sz="8" w:space="0"/>
        <w:bottom w:val="single" w:color="9F8AB9" w:themeColor="accent4" w:themeTint="BF" w:sz="8" w:space="0"/>
        <w:right w:val="single" w:color="9F8AB9" w:themeColor="accent4" w:themeTint="BF" w:sz="8" w:space="0"/>
        <w:insideH w:val="single" w:color="9F8AB9" w:themeColor="accent4" w:themeTint="BF" w:sz="8" w:space="0"/>
        <w:insideV w:val="single" w:color="9F8AB9" w:themeColor="accent4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color="9F8AB9" w:themeColor="accent4" w:themeTint="BF" w:sz="1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92">
    <w:name w:val="Medium Grid 1 Accent 5"/>
    <w:basedOn w:val="12"/>
    <w:uiPriority w:val="67"/>
    <w:pPr>
      <w:spacing w:after="0" w:line="240" w:lineRule="auto"/>
    </w:pPr>
    <w:tblPr>
      <w:tblBorders>
        <w:top w:val="single" w:color="78C0D4" w:themeColor="accent5" w:themeTint="BF" w:sz="8" w:space="0"/>
        <w:left w:val="single" w:color="78C0D4" w:themeColor="accent5" w:themeTint="BF" w:sz="8" w:space="0"/>
        <w:bottom w:val="single" w:color="78C0D4" w:themeColor="accent5" w:themeTint="BF" w:sz="8" w:space="0"/>
        <w:right w:val="single" w:color="78C0D4" w:themeColor="accent5" w:themeTint="BF" w:sz="8" w:space="0"/>
        <w:insideH w:val="single" w:color="78C0D4" w:themeColor="accent5" w:themeTint="BF" w:sz="8" w:space="0"/>
        <w:insideV w:val="single" w:color="78C0D4" w:themeColor="accent5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0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color="78C0D4" w:themeColor="accent5" w:themeTint="BF" w:sz="1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93">
    <w:name w:val="Medium Grid 1 Accent 6"/>
    <w:basedOn w:val="12"/>
    <w:uiPriority w:val="67"/>
    <w:pPr>
      <w:spacing w:after="0" w:line="240" w:lineRule="auto"/>
    </w:pPr>
    <w:tblPr>
      <w:tblBorders>
        <w:top w:val="single" w:color="F9B074" w:themeColor="accent6" w:themeTint="BF" w:sz="8" w:space="0"/>
        <w:left w:val="single" w:color="F9B074" w:themeColor="accent6" w:themeTint="BF" w:sz="8" w:space="0"/>
        <w:bottom w:val="single" w:color="F9B074" w:themeColor="accent6" w:themeTint="BF" w:sz="8" w:space="0"/>
        <w:right w:val="single" w:color="F9B074" w:themeColor="accent6" w:themeTint="BF" w:sz="8" w:space="0"/>
        <w:insideH w:val="single" w:color="F9B074" w:themeColor="accent6" w:themeTint="BF" w:sz="8" w:space="0"/>
        <w:insideV w:val="single" w:color="F9B074" w:themeColor="accent6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5D1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color="F9B074" w:themeColor="accent6" w:themeTint="BF" w:sz="1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94">
    <w:name w:val="Medium Grid 2"/>
    <w:basedOn w:val="12"/>
    <w:uiPriority w:val="68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000000" w:themeColor="text1" w:sz="8" w:space="0"/>
        <w:left w:val="single" w:color="000000" w:themeColor="text1" w:sz="8" w:space="0"/>
        <w:bottom w:val="single" w:color="000000" w:themeColor="text1" w:sz="8" w:space="0"/>
        <w:right w:val="single" w:color="000000" w:themeColor="text1" w:sz="8" w:space="0"/>
        <w:insideH w:val="single" w:color="000000" w:themeColor="text1" w:sz="8" w:space="0"/>
        <w:insideV w:val="single" w:color="000000" w:themeColor="text1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BFBFBF" w:themeFill="text1" w:themeFillTint="3F"/>
    </w:tcPr>
    <w:tblStylePr w:type="fir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E5E5E5" w:themeFill="text1" w:themeFillTint="19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single" w:color="000000" w:themeColor="text1" w:sz="12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7F7F7F" w:themeFill="text1" w:themeFillTint="7F"/>
      </w:tcPr>
    </w:tblStylePr>
    <w:tblStylePr w:type="band1Horz">
      <w:tblPr/>
      <w:tcPr>
        <w:tcBorders>
          <w:insideH w:val="single" w:sz="6" w:space="0"/>
          <w:insideV w:val="single" w:sz="6" w:space="0"/>
        </w:tcBorders>
        <w:shd w:val="clear" w:color="auto" w:fill="7F7F7F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95">
    <w:name w:val="Medium Grid 2 Accent 1"/>
    <w:basedOn w:val="12"/>
    <w:uiPriority w:val="68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4F81BD" w:themeColor="accent1" w:sz="8" w:space="0"/>
        <w:left w:val="single" w:color="4F81BD" w:themeColor="accent1" w:sz="8" w:space="0"/>
        <w:bottom w:val="single" w:color="4F81BD" w:themeColor="accent1" w:sz="8" w:space="0"/>
        <w:right w:val="single" w:color="4F81BD" w:themeColor="accent1" w:sz="8" w:space="0"/>
        <w:insideH w:val="single" w:color="4F81BD" w:themeColor="accent1" w:sz="8" w:space="0"/>
        <w:insideV w:val="single" w:color="4F81BD" w:themeColor="accent1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single" w:color="000000" w:themeColor="text1" w:sz="12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C0DE" w:themeFill="accent1" w:themeFillTint="7F"/>
      </w:tcPr>
    </w:tblStylePr>
    <w:tblStylePr w:type="band1Horz">
      <w:tblPr/>
      <w:tcPr>
        <w:tcBorders>
          <w:insideH w:val="single" w:sz="6" w:space="0"/>
          <w:insideV w:val="single" w:sz="6" w:space="0"/>
        </w:tcBorders>
        <w:shd w:val="clear" w:color="auto" w:fill="A7C0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96">
    <w:name w:val="Medium Grid 2 Accent 2"/>
    <w:basedOn w:val="12"/>
    <w:uiPriority w:val="68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C0504D" w:themeColor="accent2" w:sz="8" w:space="0"/>
        <w:left w:val="single" w:color="C0504D" w:themeColor="accent2" w:sz="8" w:space="0"/>
        <w:bottom w:val="single" w:color="C0504D" w:themeColor="accent2" w:sz="8" w:space="0"/>
        <w:right w:val="single" w:color="C0504D" w:themeColor="accent2" w:sz="8" w:space="0"/>
        <w:insideH w:val="single" w:color="C0504D" w:themeColor="accent2" w:sz="8" w:space="0"/>
        <w:insideV w:val="single" w:color="C0504D" w:themeColor="accent2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3" w:themeFill="accent2" w:themeFillTint="3F"/>
    </w:tcPr>
    <w:tblStylePr w:type="fir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single" w:color="000000" w:themeColor="text1" w:sz="12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/>
          <w:insideV w:val="single" w:sz="6" w:space="0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97">
    <w:name w:val="Medium Grid 2 Accent 3"/>
    <w:basedOn w:val="12"/>
    <w:uiPriority w:val="68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9BBB59" w:themeColor="accent3" w:sz="8" w:space="0"/>
        <w:left w:val="single" w:color="9BBB59" w:themeColor="accent3" w:sz="8" w:space="0"/>
        <w:bottom w:val="single" w:color="9BBB59" w:themeColor="accent3" w:sz="8" w:space="0"/>
        <w:right w:val="single" w:color="9BBB59" w:themeColor="accent3" w:sz="8" w:space="0"/>
        <w:insideH w:val="single" w:color="9BBB59" w:themeColor="accent3" w:sz="8" w:space="0"/>
        <w:insideV w:val="single" w:color="9BBB59" w:themeColor="accent3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single" w:color="000000" w:themeColor="text1" w:sz="12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/>
          <w:insideV w:val="single" w:sz="6" w:space="0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98">
    <w:name w:val="Medium Grid 2 Accent 4"/>
    <w:basedOn w:val="12"/>
    <w:uiPriority w:val="68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8064A2" w:themeColor="accent4" w:sz="8" w:space="0"/>
        <w:left w:val="single" w:color="8064A2" w:themeColor="accent4" w:sz="8" w:space="0"/>
        <w:bottom w:val="single" w:color="8064A2" w:themeColor="accent4" w:sz="8" w:space="0"/>
        <w:right w:val="single" w:color="8064A2" w:themeColor="accent4" w:sz="8" w:space="0"/>
        <w:insideH w:val="single" w:color="8064A2" w:themeColor="accent4" w:sz="8" w:space="0"/>
        <w:insideV w:val="single" w:color="8064A2" w:themeColor="accent4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F2EFF5" w:themeFill="accent4" w:themeFillTint="19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single" w:color="000000" w:themeColor="text1" w:sz="12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/>
          <w:insideV w:val="single" w:sz="6" w:space="0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99">
    <w:name w:val="Medium Grid 2 Accent 5"/>
    <w:basedOn w:val="12"/>
    <w:uiPriority w:val="68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4BACC6" w:themeColor="accent5" w:sz="8" w:space="0"/>
        <w:left w:val="single" w:color="4BACC6" w:themeColor="accent5" w:sz="8" w:space="0"/>
        <w:bottom w:val="single" w:color="4BACC6" w:themeColor="accent5" w:sz="8" w:space="0"/>
        <w:right w:val="single" w:color="4BACC6" w:themeColor="accent5" w:sz="8" w:space="0"/>
        <w:insideH w:val="single" w:color="4BACC6" w:themeColor="accent5" w:sz="8" w:space="0"/>
        <w:insideV w:val="single" w:color="4BACC6" w:themeColor="accent5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0" w:themeFill="accent5" w:themeFillTint="3F"/>
    </w:tcPr>
    <w:tblStylePr w:type="fir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single" w:color="000000" w:themeColor="text1" w:sz="12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/>
          <w:insideV w:val="single" w:sz="6" w:space="0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100">
    <w:name w:val="Medium Grid 2 Accent 6"/>
    <w:basedOn w:val="12"/>
    <w:uiPriority w:val="68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F79646" w:themeColor="accent6" w:sz="8" w:space="0"/>
        <w:left w:val="single" w:color="F79646" w:themeColor="accent6" w:sz="8" w:space="0"/>
        <w:bottom w:val="single" w:color="F79646" w:themeColor="accent6" w:sz="8" w:space="0"/>
        <w:right w:val="single" w:color="F79646" w:themeColor="accent6" w:sz="8" w:space="0"/>
        <w:insideH w:val="single" w:color="F79646" w:themeColor="accent6" w:sz="8" w:space="0"/>
        <w:insideV w:val="single" w:color="F79646" w:themeColor="accent6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5D1" w:themeFill="accent6" w:themeFillTint="3F"/>
    </w:tcPr>
    <w:tblStylePr w:type="fir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single" w:color="000000" w:themeColor="text1" w:sz="12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/>
          <w:insideV w:val="single" w:sz="6" w:space="0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101">
    <w:name w:val="Medium Grid 3"/>
    <w:basedOn w:val="12"/>
    <w:uiPriority w:val="69"/>
    <w:pPr>
      <w:spacing w:after="0" w:line="240" w:lineRule="auto"/>
    </w:pPr>
    <w:tblPr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BFBFBF" w:themeFill="text1" w:themeFillTint="3F"/>
    </w:tcPr>
    <w:tblStylePr w:type="fir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single" w:color="FFFFFF" w:themeColor="background1" w:sz="8" w:space="0"/>
          <w:right w:val="single" w:color="FFFFFF" w:themeColor="background1" w:sz="24" w:space="0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single" w:color="FFFFFF" w:themeColor="background1" w:sz="24" w:space="0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nil"/>
        </w:tcBorders>
        <w:shd w:val="clear" w:color="auto" w:fill="7F7F7F" w:themeFill="text1" w:themeFillTint="7F"/>
      </w:tcPr>
    </w:tblStylePr>
    <w:tblStylePr w:type="band1Horz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single" w:sz="8" w:space="0"/>
          <w:insideV w:val="single" w:sz="8" w:space="0"/>
        </w:tcBorders>
        <w:shd w:val="clear" w:color="auto" w:fill="7F7F7F" w:themeFill="text1" w:themeFillTint="7F"/>
      </w:tcPr>
    </w:tblStylePr>
  </w:style>
  <w:style w:type="table" w:styleId="102">
    <w:name w:val="Medium Grid 3 Accent 1"/>
    <w:basedOn w:val="12"/>
    <w:uiPriority w:val="69"/>
    <w:pPr>
      <w:spacing w:after="0" w:line="240" w:lineRule="auto"/>
    </w:pPr>
    <w:tblPr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single" w:color="FFFFFF" w:themeColor="background1" w:sz="8" w:space="0"/>
          <w:right w:val="single" w:color="FFFFFF" w:themeColor="background1" w:sz="24" w:space="0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single" w:color="FFFFFF" w:themeColor="background1" w:sz="24" w:space="0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nil"/>
        </w:tcBorders>
        <w:shd w:val="clear" w:color="auto" w:fill="A7C0DE" w:themeFill="accent1" w:themeFillTint="7F"/>
      </w:tcPr>
    </w:tblStylePr>
    <w:tblStylePr w:type="band1Horz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single" w:sz="8" w:space="0"/>
          <w:insideV w:val="single" w:sz="8" w:space="0"/>
        </w:tcBorders>
        <w:shd w:val="clear" w:color="auto" w:fill="A7C0DE" w:themeFill="accent1" w:themeFillTint="7F"/>
      </w:tcPr>
    </w:tblStylePr>
  </w:style>
  <w:style w:type="table" w:styleId="103">
    <w:name w:val="Medium Grid 3 Accent 2"/>
    <w:basedOn w:val="12"/>
    <w:uiPriority w:val="69"/>
    <w:pPr>
      <w:spacing w:after="0" w:line="240" w:lineRule="auto"/>
    </w:pPr>
    <w:tblPr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3" w:themeFill="accent2" w:themeFillTint="3F"/>
    </w:tcPr>
    <w:tblStylePr w:type="fir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single" w:color="FFFFFF" w:themeColor="background1" w:sz="8" w:space="0"/>
          <w:right w:val="single" w:color="FFFFFF" w:themeColor="background1" w:sz="24" w:space="0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single" w:color="FFFFFF" w:themeColor="background1" w:sz="24" w:space="0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single" w:sz="8" w:space="0"/>
          <w:insideV w:val="single" w:sz="8" w:space="0"/>
        </w:tcBorders>
        <w:shd w:val="clear" w:color="auto" w:fill="DFA7A6" w:themeFill="accent2" w:themeFillTint="7F"/>
      </w:tcPr>
    </w:tblStylePr>
  </w:style>
  <w:style w:type="table" w:styleId="104">
    <w:name w:val="Medium Grid 3 Accent 3"/>
    <w:basedOn w:val="12"/>
    <w:uiPriority w:val="69"/>
    <w:pPr>
      <w:spacing w:after="0" w:line="240" w:lineRule="auto"/>
    </w:pPr>
    <w:tblPr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single" w:color="FFFFFF" w:themeColor="background1" w:sz="8" w:space="0"/>
          <w:right w:val="single" w:color="FFFFFF" w:themeColor="background1" w:sz="24" w:space="0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single" w:color="FFFFFF" w:themeColor="background1" w:sz="24" w:space="0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single" w:sz="8" w:space="0"/>
          <w:insideV w:val="single" w:sz="8" w:space="0"/>
        </w:tcBorders>
        <w:shd w:val="clear" w:color="auto" w:fill="CDDDAC" w:themeFill="accent3" w:themeFillTint="7F"/>
      </w:tcPr>
    </w:tblStylePr>
  </w:style>
  <w:style w:type="table" w:styleId="105">
    <w:name w:val="Medium Grid 3 Accent 4"/>
    <w:basedOn w:val="12"/>
    <w:uiPriority w:val="69"/>
    <w:pPr>
      <w:spacing w:after="0" w:line="240" w:lineRule="auto"/>
    </w:pPr>
    <w:tblPr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single" w:color="FFFFFF" w:themeColor="background1" w:sz="8" w:space="0"/>
          <w:right w:val="single" w:color="FFFFFF" w:themeColor="background1" w:sz="24" w:space="0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single" w:color="FFFFFF" w:themeColor="background1" w:sz="24" w:space="0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single" w:sz="8" w:space="0"/>
          <w:insideV w:val="single" w:sz="8" w:space="0"/>
        </w:tcBorders>
        <w:shd w:val="clear" w:color="auto" w:fill="BFB1D0" w:themeFill="accent4" w:themeFillTint="7F"/>
      </w:tcPr>
    </w:tblStylePr>
  </w:style>
  <w:style w:type="table" w:styleId="106">
    <w:name w:val="Medium Grid 3 Accent 5"/>
    <w:basedOn w:val="12"/>
    <w:uiPriority w:val="69"/>
    <w:pPr>
      <w:spacing w:after="0" w:line="240" w:lineRule="auto"/>
    </w:pPr>
    <w:tblPr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0" w:themeFill="accent5" w:themeFillTint="3F"/>
    </w:tcPr>
    <w:tblStylePr w:type="fir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single" w:color="FFFFFF" w:themeColor="background1" w:sz="8" w:space="0"/>
          <w:right w:val="single" w:color="FFFFFF" w:themeColor="background1" w:sz="24" w:space="0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single" w:color="FFFFFF" w:themeColor="background1" w:sz="24" w:space="0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single" w:sz="8" w:space="0"/>
          <w:insideV w:val="single" w:sz="8" w:space="0"/>
        </w:tcBorders>
        <w:shd w:val="clear" w:color="auto" w:fill="A5D5E2" w:themeFill="accent5" w:themeFillTint="7F"/>
      </w:tcPr>
    </w:tblStylePr>
  </w:style>
  <w:style w:type="table" w:styleId="107">
    <w:name w:val="Medium Grid 3 Accent 6"/>
    <w:basedOn w:val="12"/>
    <w:uiPriority w:val="69"/>
    <w:pPr>
      <w:spacing w:after="0" w:line="240" w:lineRule="auto"/>
    </w:pPr>
    <w:tblPr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5D1" w:themeFill="accent6" w:themeFillTint="3F"/>
    </w:tcPr>
    <w:tblStylePr w:type="fir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single" w:color="FFFFFF" w:themeColor="background1" w:sz="8" w:space="0"/>
          <w:right w:val="single" w:color="FFFFFF" w:themeColor="background1" w:sz="24" w:space="0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single" w:color="FFFFFF" w:themeColor="background1" w:sz="24" w:space="0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single" w:sz="8" w:space="0"/>
          <w:insideV w:val="single" w:sz="8" w:space="0"/>
        </w:tcBorders>
        <w:shd w:val="clear" w:color="auto" w:fill="FBCAA2" w:themeFill="accent6" w:themeFillTint="7F"/>
      </w:tcPr>
    </w:tblStylePr>
  </w:style>
  <w:style w:type="table" w:styleId="108">
    <w:name w:val="Dark List"/>
    <w:basedOn w:val="12"/>
    <w:uiPriority w:val="70"/>
    <w:pPr>
      <w:spacing w:after="0" w:line="240" w:lineRule="auto"/>
    </w:pPr>
    <w:rPr>
      <w:color w:val="FFFFFF" w:themeColor="background1"/>
      <w14:textFill>
        <w14:solidFill>
          <w14:schemeClr w14:val="bg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color="FFFFFF" w:themeColor="background1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color="FFFFFF" w:themeColor="background1" w:sz="18" w:space="0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color="FFFFFF" w:themeColor="background1" w:sz="18" w:space="0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color="FFFFFF" w:themeColor="background1" w:sz="18" w:space="0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109">
    <w:name w:val="Dark List Accent 1"/>
    <w:basedOn w:val="12"/>
    <w:uiPriority w:val="70"/>
    <w:pPr>
      <w:spacing w:after="0" w:line="240" w:lineRule="auto"/>
    </w:pPr>
    <w:rPr>
      <w:color w:val="FFFFFF" w:themeColor="background1"/>
      <w14:textFill>
        <w14:solidFill>
          <w14:schemeClr w14:val="bg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color="FFFFFF" w:themeColor="background1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color="FFFFFF" w:themeColor="background1" w:sz="18" w:space="0"/>
          <w:left w:val="nil"/>
          <w:bottom w:val="nil"/>
          <w:right w:val="nil"/>
          <w:insideH w:val="nil"/>
          <w:insideV w:val="nil"/>
        </w:tcBorders>
        <w:shd w:val="clear" w:color="auto" w:fill="243F61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color="FFFFFF" w:themeColor="background1" w:sz="18" w:space="0"/>
          <w:insideH w:val="nil"/>
          <w:insideV w:val="nil"/>
        </w:tcBorders>
        <w:shd w:val="clear" w:color="auto" w:fill="366091" w:themeFill="accent1" w:themeFillShade="BF"/>
      </w:tcPr>
    </w:tblStylePr>
    <w:tblStylePr w:type="lastCol">
      <w:tblPr/>
      <w:tcPr>
        <w:tcBorders>
          <w:top w:val="nil"/>
          <w:left w:val="single" w:color="FFFFFF" w:themeColor="background1" w:sz="18" w:space="0"/>
          <w:bottom w:val="nil"/>
          <w:right w:val="nil"/>
          <w:insideH w:val="nil"/>
          <w:insideV w:val="nil"/>
        </w:tcBorders>
        <w:shd w:val="clear" w:color="auto" w:fill="3660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60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6091" w:themeFill="accent1" w:themeFillShade="BF"/>
      </w:tcPr>
    </w:tblStylePr>
  </w:style>
  <w:style w:type="table" w:styleId="110">
    <w:name w:val="Dark List Accent 2"/>
    <w:basedOn w:val="12"/>
    <w:uiPriority w:val="70"/>
    <w:pPr>
      <w:spacing w:after="0" w:line="240" w:lineRule="auto"/>
    </w:pPr>
    <w:rPr>
      <w:color w:val="FFFFFF" w:themeColor="background1"/>
      <w14:textFill>
        <w14:solidFill>
          <w14:schemeClr w14:val="bg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color="FFFFFF" w:themeColor="background1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color="FFFFFF" w:themeColor="background1" w:sz="18" w:space="0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color="FFFFFF" w:themeColor="background1" w:sz="18" w:space="0"/>
          <w:insideH w:val="nil"/>
          <w:insideV w:val="nil"/>
        </w:tcBorders>
        <w:shd w:val="clear" w:color="auto" w:fill="943734" w:themeFill="accent2" w:themeFillShade="BF"/>
      </w:tcPr>
    </w:tblStylePr>
    <w:tblStylePr w:type="lastCol">
      <w:tblPr/>
      <w:tcPr>
        <w:tcBorders>
          <w:top w:val="nil"/>
          <w:left w:val="single" w:color="FFFFFF" w:themeColor="background1" w:sz="18" w:space="0"/>
          <w:bottom w:val="nil"/>
          <w:right w:val="nil"/>
          <w:insideH w:val="nil"/>
          <w:insideV w:val="nil"/>
        </w:tcBorders>
        <w:shd w:val="clear" w:color="auto" w:fill="9437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7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734" w:themeFill="accent2" w:themeFillShade="BF"/>
      </w:tcPr>
    </w:tblStylePr>
  </w:style>
  <w:style w:type="table" w:styleId="111">
    <w:name w:val="Dark List Accent 3"/>
    <w:basedOn w:val="12"/>
    <w:uiPriority w:val="70"/>
    <w:pPr>
      <w:spacing w:after="0" w:line="240" w:lineRule="auto"/>
    </w:pPr>
    <w:rPr>
      <w:color w:val="FFFFFF" w:themeColor="background1"/>
      <w14:textFill>
        <w14:solidFill>
          <w14:schemeClr w14:val="bg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color="FFFFFF" w:themeColor="background1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color="FFFFFF" w:themeColor="background1" w:sz="18" w:space="0"/>
          <w:left w:val="nil"/>
          <w:bottom w:val="nil"/>
          <w:right w:val="nil"/>
          <w:insideH w:val="nil"/>
          <w:insideV w:val="nil"/>
        </w:tcBorders>
        <w:shd w:val="clear" w:color="auto" w:fill="4E6127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color="FFFFFF" w:themeColor="background1" w:sz="18" w:space="0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color="FFFFFF" w:themeColor="background1" w:sz="18" w:space="0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112">
    <w:name w:val="Dark List Accent 4"/>
    <w:basedOn w:val="12"/>
    <w:uiPriority w:val="70"/>
    <w:pPr>
      <w:spacing w:after="0" w:line="240" w:lineRule="auto"/>
    </w:pPr>
    <w:rPr>
      <w:color w:val="FFFFFF" w:themeColor="background1"/>
      <w14:textFill>
        <w14:solidFill>
          <w14:schemeClr w14:val="bg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color="FFFFFF" w:themeColor="background1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color="FFFFFF" w:themeColor="background1" w:sz="18" w:space="0"/>
          <w:left w:val="nil"/>
          <w:bottom w:val="nil"/>
          <w:right w:val="nil"/>
          <w:insideH w:val="nil"/>
          <w:insideV w:val="nil"/>
        </w:tcBorders>
        <w:shd w:val="clear" w:color="auto" w:fill="3F30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color="FFFFFF" w:themeColor="background1" w:sz="18" w:space="0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color="FFFFFF" w:themeColor="background1" w:sz="18" w:space="0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113">
    <w:name w:val="Dark List Accent 5"/>
    <w:basedOn w:val="12"/>
    <w:uiPriority w:val="70"/>
    <w:pPr>
      <w:spacing w:after="0" w:line="240" w:lineRule="auto"/>
    </w:pPr>
    <w:rPr>
      <w:color w:val="FFFFFF" w:themeColor="background1"/>
      <w14:textFill>
        <w14:solidFill>
          <w14:schemeClr w14:val="bg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color="FFFFFF" w:themeColor="background1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color="FFFFFF" w:themeColor="background1" w:sz="18" w:space="0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color="FFFFFF" w:themeColor="background1" w:sz="18" w:space="0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color="FFFFFF" w:themeColor="background1" w:sz="18" w:space="0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114">
    <w:name w:val="Dark List Accent 6"/>
    <w:basedOn w:val="12"/>
    <w:uiPriority w:val="70"/>
    <w:pPr>
      <w:spacing w:after="0" w:line="240" w:lineRule="auto"/>
    </w:pPr>
    <w:rPr>
      <w:color w:val="FFFFFF" w:themeColor="background1"/>
      <w14:textFill>
        <w14:solidFill>
          <w14:schemeClr w14:val="bg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color="FFFFFF" w:themeColor="background1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color="FFFFFF" w:themeColor="background1" w:sz="18" w:space="0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color="FFFFFF" w:themeColor="background1" w:sz="18" w:space="0"/>
          <w:insideH w:val="nil"/>
          <w:insideV w:val="nil"/>
        </w:tcBorders>
        <w:shd w:val="clear" w:color="auto" w:fill="E36C09" w:themeFill="accent6" w:themeFillShade="BF"/>
      </w:tcPr>
    </w:tblStylePr>
    <w:tblStylePr w:type="lastCol">
      <w:tblPr/>
      <w:tcPr>
        <w:tcBorders>
          <w:top w:val="nil"/>
          <w:left w:val="single" w:color="FFFFFF" w:themeColor="background1" w:sz="18" w:space="0"/>
          <w:bottom w:val="nil"/>
          <w:right w:val="nil"/>
          <w:insideH w:val="nil"/>
          <w:insideV w:val="nil"/>
        </w:tcBorders>
        <w:shd w:val="clear" w:color="auto" w:fill="E36C09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9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9" w:themeFill="accent6" w:themeFillShade="BF"/>
      </w:tcPr>
    </w:tblStylePr>
  </w:style>
  <w:style w:type="table" w:styleId="115">
    <w:name w:val="Colorful Shading"/>
    <w:basedOn w:val="12"/>
    <w:uiPriority w:val="71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C0504D" w:themeColor="accent2" w:sz="24" w:space="0"/>
        <w:left w:val="single" w:color="000000" w:themeColor="text1" w:sz="4" w:space="0"/>
        <w:bottom w:val="single" w:color="000000" w:themeColor="text1" w:sz="4" w:space="0"/>
        <w:right w:val="single" w:color="000000" w:themeColor="text1" w:sz="4" w:space="0"/>
        <w:insideH w:val="single" w:color="FFFFFF" w:themeColor="background1" w:sz="4" w:space="0"/>
        <w:insideV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E5E5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color="C0504D" w:themeColor="accent2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6" w:space="0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single" w:sz="4" w:space="0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7F7F7F" w:themeFill="text1" w:themeFillTint="7F"/>
      </w:tcPr>
    </w:tblStylePr>
    <w:tblStylePr w:type="neCell">
      <w:rPr>
        <w:color w:val="000000" w:themeColor="text1"/>
        <w14:textFill>
          <w14:solidFill>
            <w14:schemeClr w14:val="tx1"/>
          </w14:solidFill>
        </w14:textFill>
      </w:rPr>
    </w:tblStylePr>
    <w:tblStylePr w:type="nwCell">
      <w:rPr>
        <w:color w:val="000000" w:themeColor="text1"/>
        <w14:textFill>
          <w14:solidFill>
            <w14:schemeClr w14:val="tx1"/>
          </w14:solidFill>
        </w14:textFill>
      </w:rPr>
    </w:tblStylePr>
  </w:style>
  <w:style w:type="table" w:styleId="116">
    <w:name w:val="Colorful Shading Accent 1"/>
    <w:basedOn w:val="12"/>
    <w:uiPriority w:val="71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C0504D" w:themeColor="accent2" w:sz="24" w:space="0"/>
        <w:left w:val="single" w:color="4F81BD" w:themeColor="accent1" w:sz="4" w:space="0"/>
        <w:bottom w:val="single" w:color="4F81BD" w:themeColor="accent1" w:sz="4" w:space="0"/>
        <w:right w:val="single" w:color="4F81BD" w:themeColor="accent1" w:sz="4" w:space="0"/>
        <w:insideH w:val="single" w:color="FFFFFF" w:themeColor="background1" w:sz="4" w:space="0"/>
        <w:insideV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color="C0504D" w:themeColor="accent2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6" w:space="0"/>
        </w:tcBorders>
        <w:shd w:val="clear" w:color="auto" w:fill="2B4D74" w:themeFill="accent1" w:themeFillShade="99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single" w:sz="4" w:space="0"/>
          <w:insideV w:val="nil"/>
        </w:tcBorders>
        <w:shd w:val="clear" w:color="auto" w:fill="2B4D74" w:themeFill="accent1" w:themeFillShade="99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B4D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C0DE" w:themeFill="accent1" w:themeFillTint="7F"/>
      </w:tcPr>
    </w:tblStylePr>
    <w:tblStylePr w:type="neCell">
      <w:rPr>
        <w:color w:val="000000" w:themeColor="text1"/>
        <w14:textFill>
          <w14:solidFill>
            <w14:schemeClr w14:val="tx1"/>
          </w14:solidFill>
        </w14:textFill>
      </w:rPr>
    </w:tblStylePr>
    <w:tblStylePr w:type="nwCell">
      <w:rPr>
        <w:color w:val="000000" w:themeColor="text1"/>
        <w14:textFill>
          <w14:solidFill>
            <w14:schemeClr w14:val="tx1"/>
          </w14:solidFill>
        </w14:textFill>
      </w:rPr>
    </w:tblStylePr>
  </w:style>
  <w:style w:type="table" w:styleId="117">
    <w:name w:val="Colorful Shading Accent 2"/>
    <w:basedOn w:val="12"/>
    <w:uiPriority w:val="71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C0504D" w:themeColor="accent2" w:sz="24" w:space="0"/>
        <w:left w:val="single" w:color="C0504D" w:themeColor="accent2" w:sz="4" w:space="0"/>
        <w:bottom w:val="single" w:color="C0504D" w:themeColor="accent2" w:sz="4" w:space="0"/>
        <w:right w:val="single" w:color="C0504D" w:themeColor="accent2" w:sz="4" w:space="0"/>
        <w:insideH w:val="single" w:color="FFFFFF" w:themeColor="background1" w:sz="4" w:space="0"/>
        <w:insideV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color="C0504D" w:themeColor="accent2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6" w:space="0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single" w:sz="4" w:space="0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  <w14:textFill>
          <w14:solidFill>
            <w14:schemeClr w14:val="tx1"/>
          </w14:solidFill>
        </w14:textFill>
      </w:rPr>
    </w:tblStylePr>
    <w:tblStylePr w:type="nwCell">
      <w:rPr>
        <w:color w:val="000000" w:themeColor="text1"/>
        <w14:textFill>
          <w14:solidFill>
            <w14:schemeClr w14:val="tx1"/>
          </w14:solidFill>
        </w14:textFill>
      </w:rPr>
    </w:tblStylePr>
  </w:style>
  <w:style w:type="table" w:styleId="118">
    <w:name w:val="Colorful Shading Accent 3"/>
    <w:basedOn w:val="12"/>
    <w:uiPriority w:val="71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8064A2" w:themeColor="accent4" w:sz="24" w:space="0"/>
        <w:left w:val="single" w:color="9BBB59" w:themeColor="accent3" w:sz="4" w:space="0"/>
        <w:bottom w:val="single" w:color="9BBB59" w:themeColor="accent3" w:sz="4" w:space="0"/>
        <w:right w:val="single" w:color="9BBB59" w:themeColor="accent3" w:sz="4" w:space="0"/>
        <w:insideH w:val="single" w:color="FFFFFF" w:themeColor="background1" w:sz="4" w:space="0"/>
        <w:insideV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color="8064A2" w:themeColor="accent4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6" w:space="0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single" w:sz="4" w:space="0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119">
    <w:name w:val="Colorful Shading Accent 4"/>
    <w:basedOn w:val="12"/>
    <w:uiPriority w:val="71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9BBB59" w:themeColor="accent3" w:sz="24" w:space="0"/>
        <w:left w:val="single" w:color="8064A2" w:themeColor="accent4" w:sz="4" w:space="0"/>
        <w:bottom w:val="single" w:color="8064A2" w:themeColor="accent4" w:sz="4" w:space="0"/>
        <w:right w:val="single" w:color="8064A2" w:themeColor="accent4" w:sz="4" w:space="0"/>
        <w:insideH w:val="single" w:color="FFFFFF" w:themeColor="background1" w:sz="4" w:space="0"/>
        <w:insideV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5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color="9BBB59" w:themeColor="accent3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6" w:space="0"/>
        </w:tcBorders>
        <w:shd w:val="clear" w:color="auto" w:fill="4C3A62" w:themeFill="accent4" w:themeFillShade="99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single" w:sz="4" w:space="0"/>
          <w:insideV w:val="nil"/>
        </w:tcBorders>
        <w:shd w:val="clear" w:color="auto" w:fill="4C3A62" w:themeFill="accent4" w:themeFillShade="99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A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  <w14:textFill>
          <w14:solidFill>
            <w14:schemeClr w14:val="tx1"/>
          </w14:solidFill>
        </w14:textFill>
      </w:rPr>
    </w:tblStylePr>
    <w:tblStylePr w:type="nwCell">
      <w:rPr>
        <w:color w:val="000000" w:themeColor="text1"/>
        <w14:textFill>
          <w14:solidFill>
            <w14:schemeClr w14:val="tx1"/>
          </w14:solidFill>
        </w14:textFill>
      </w:rPr>
    </w:tblStylePr>
  </w:style>
  <w:style w:type="table" w:styleId="120">
    <w:name w:val="Colorful Shading Accent 5"/>
    <w:basedOn w:val="12"/>
    <w:uiPriority w:val="71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F79646" w:themeColor="accent6" w:sz="24" w:space="0"/>
        <w:left w:val="single" w:color="4BACC6" w:themeColor="accent5" w:sz="4" w:space="0"/>
        <w:bottom w:val="single" w:color="4BACC6" w:themeColor="accent5" w:sz="4" w:space="0"/>
        <w:right w:val="single" w:color="4BACC6" w:themeColor="accent5" w:sz="4" w:space="0"/>
        <w:insideH w:val="single" w:color="FFFFFF" w:themeColor="background1" w:sz="4" w:space="0"/>
        <w:insideV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color="F79646" w:themeColor="accent6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6" w:space="0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single" w:sz="4" w:space="0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  <w14:textFill>
          <w14:solidFill>
            <w14:schemeClr w14:val="tx1"/>
          </w14:solidFill>
        </w14:textFill>
      </w:rPr>
    </w:tblStylePr>
    <w:tblStylePr w:type="nwCell">
      <w:rPr>
        <w:color w:val="000000" w:themeColor="text1"/>
        <w14:textFill>
          <w14:solidFill>
            <w14:schemeClr w14:val="tx1"/>
          </w14:solidFill>
        </w14:textFill>
      </w:rPr>
    </w:tblStylePr>
  </w:style>
  <w:style w:type="table" w:styleId="121">
    <w:name w:val="Colorful Shading Accent 6"/>
    <w:basedOn w:val="12"/>
    <w:uiPriority w:val="71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4BACC6" w:themeColor="accent5" w:sz="24" w:space="0"/>
        <w:left w:val="single" w:color="F79646" w:themeColor="accent6" w:sz="4" w:space="0"/>
        <w:bottom w:val="single" w:color="F79646" w:themeColor="accent6" w:sz="4" w:space="0"/>
        <w:right w:val="single" w:color="F79646" w:themeColor="accent6" w:sz="4" w:space="0"/>
        <w:insideH w:val="single" w:color="FFFFFF" w:themeColor="background1" w:sz="4" w:space="0"/>
        <w:insideV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color="4BACC6" w:themeColor="accent5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6" w:space="0"/>
        </w:tcBorders>
        <w:shd w:val="clear" w:color="auto" w:fill="B65607" w:themeFill="accent6" w:themeFillShade="99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single" w:sz="4" w:space="0"/>
          <w:insideV w:val="nil"/>
        </w:tcBorders>
        <w:shd w:val="clear" w:color="auto" w:fill="B65607" w:themeFill="accent6" w:themeFillShade="99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7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  <w14:textFill>
          <w14:solidFill>
            <w14:schemeClr w14:val="tx1"/>
          </w14:solidFill>
        </w14:textFill>
      </w:rPr>
    </w:tblStylePr>
    <w:tblStylePr w:type="nwCell">
      <w:rPr>
        <w:color w:val="000000" w:themeColor="text1"/>
        <w14:textFill>
          <w14:solidFill>
            <w14:schemeClr w14:val="tx1"/>
          </w14:solidFill>
        </w14:textFill>
      </w:rPr>
    </w:tblStylePr>
  </w:style>
  <w:style w:type="table" w:styleId="122">
    <w:name w:val="Colorful List"/>
    <w:basedOn w:val="12"/>
    <w:uiPriority w:val="72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E5E5" w:themeFill="text1" w:themeFillTint="19"/>
    </w:tcPr>
    <w:tblStylePr w:type="fir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bottom w:val="single" w:color="FFFFFF" w:themeColor="background1" w:sz="12" w:space="0"/>
        </w:tcBorders>
        <w:shd w:val="clear" w:color="auto" w:fill="9E3A38" w:themeFill="accent2" w:themeFillShade="CC"/>
      </w:tcPr>
    </w:tblStylePr>
    <w:tblStylePr w:type="lastRow">
      <w:rPr>
        <w:b/>
        <w:bCs/>
        <w:color w:val="9F3B38" w:themeColor="accent2" w:themeShade="CC"/>
      </w:rPr>
      <w:tblPr/>
      <w:tcPr>
        <w:tcBorders>
          <w:top w:val="single" w:color="000000" w:themeColor="text1" w:sz="12" w:space="0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FBFBF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123">
    <w:name w:val="Colorful List Accent 1"/>
    <w:basedOn w:val="12"/>
    <w:uiPriority w:val="72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bottom w:val="single" w:color="FFFFFF" w:themeColor="background1" w:sz="12" w:space="0"/>
        </w:tcBorders>
        <w:shd w:val="clear" w:color="auto" w:fill="9E3A38" w:themeFill="accent2" w:themeFillShade="CC"/>
      </w:tcPr>
    </w:tblStylePr>
    <w:tblStylePr w:type="lastRow">
      <w:rPr>
        <w:b/>
        <w:bCs/>
        <w:color w:val="9F3B38" w:themeColor="accent2" w:themeShade="CC"/>
      </w:rPr>
      <w:tblPr/>
      <w:tcPr>
        <w:tcBorders>
          <w:top w:val="single" w:color="000000" w:themeColor="text1" w:sz="12" w:space="0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124">
    <w:name w:val="Colorful List Accent 2"/>
    <w:basedOn w:val="12"/>
    <w:uiPriority w:val="72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bottom w:val="single" w:color="FFFFFF" w:themeColor="background1" w:sz="12" w:space="0"/>
        </w:tcBorders>
        <w:shd w:val="clear" w:color="auto" w:fill="9E3A38" w:themeFill="accent2" w:themeFillShade="CC"/>
      </w:tcPr>
    </w:tblStylePr>
    <w:tblStylePr w:type="lastRow">
      <w:rPr>
        <w:b/>
        <w:bCs/>
        <w:color w:val="9F3B38" w:themeColor="accent2" w:themeShade="CC"/>
      </w:rPr>
      <w:tblPr/>
      <w:tcPr>
        <w:tcBorders>
          <w:top w:val="single" w:color="000000" w:themeColor="text1" w:sz="12" w:space="0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3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125">
    <w:name w:val="Colorful List Accent 3"/>
    <w:basedOn w:val="12"/>
    <w:uiPriority w:val="72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bottom w:val="single" w:color="FFFFFF" w:themeColor="background1" w:sz="12" w:space="0"/>
        </w:tcBorders>
        <w:shd w:val="clear" w:color="auto" w:fill="664E82" w:themeFill="accent4" w:themeFillShade="CC"/>
      </w:tcPr>
    </w:tblStylePr>
    <w:tblStylePr w:type="lastRow">
      <w:rPr>
        <w:b/>
        <w:bCs/>
        <w:color w:val="664F83" w:themeColor="accent4" w:themeShade="CC"/>
      </w:rPr>
      <w:tblPr/>
      <w:tcPr>
        <w:tcBorders>
          <w:top w:val="single" w:color="000000" w:themeColor="text1" w:sz="12" w:space="0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126">
    <w:name w:val="Colorful List Accent 4"/>
    <w:basedOn w:val="12"/>
    <w:uiPriority w:val="72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5" w:themeFill="accent4" w:themeFillTint="19"/>
    </w:tcPr>
    <w:tblStylePr w:type="fir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bottom w:val="single" w:color="FFFFFF" w:themeColor="background1" w:sz="12" w:space="0"/>
        </w:tcBorders>
        <w:shd w:val="clear" w:color="auto" w:fill="7E9C40" w:themeFill="accent3" w:themeFillShade="CC"/>
      </w:tcPr>
    </w:tblStylePr>
    <w:tblStylePr w:type="lastRow">
      <w:rPr>
        <w:b/>
        <w:bCs/>
        <w:color w:val="7E9D40" w:themeColor="accent3" w:themeShade="CC"/>
      </w:rPr>
      <w:tblPr/>
      <w:tcPr>
        <w:tcBorders>
          <w:top w:val="single" w:color="000000" w:themeColor="text1" w:sz="12" w:space="0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127">
    <w:name w:val="Colorful List Accent 5"/>
    <w:basedOn w:val="12"/>
    <w:uiPriority w:val="72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bottom w:val="single" w:color="FFFFFF" w:themeColor="background1" w:sz="12" w:space="0"/>
        </w:tcBorders>
        <w:shd w:val="clear" w:color="auto" w:fill="F3730A" w:themeFill="accent6" w:themeFillShade="CC"/>
      </w:tcPr>
    </w:tblStylePr>
    <w:tblStylePr w:type="lastRow">
      <w:rPr>
        <w:b/>
        <w:bCs/>
        <w:color w:val="F3740B" w:themeColor="accent6" w:themeShade="CC"/>
      </w:rPr>
      <w:tblPr/>
      <w:tcPr>
        <w:tcBorders>
          <w:top w:val="single" w:color="000000" w:themeColor="text1" w:sz="12" w:space="0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0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128">
    <w:name w:val="Colorful List Accent 6"/>
    <w:basedOn w:val="12"/>
    <w:uiPriority w:val="72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bottom w:val="single" w:color="FFFFFF" w:themeColor="background1" w:sz="12" w:space="0"/>
        </w:tcBorders>
        <w:shd w:val="clear" w:color="auto" w:fill="348DA5" w:themeFill="accent5" w:themeFillShade="CC"/>
      </w:tcPr>
    </w:tblStylePr>
    <w:tblStylePr w:type="lastRow">
      <w:rPr>
        <w:b/>
        <w:bCs/>
        <w:color w:val="358EA6" w:themeColor="accent5" w:themeShade="CC"/>
      </w:rPr>
      <w:tblPr/>
      <w:tcPr>
        <w:tcBorders>
          <w:top w:val="single" w:color="000000" w:themeColor="text1" w:sz="12" w:space="0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5D1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129">
    <w:name w:val="Colorful Grid"/>
    <w:basedOn w:val="12"/>
    <w:uiPriority w:val="73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insideH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7F7F7F" w:themeFill="text1" w:themeFillTint="7F"/>
      </w:tcPr>
    </w:tblStylePr>
    <w:tblStylePr w:type="band1Horz">
      <w:tblPr/>
      <w:tcPr>
        <w:shd w:val="clear" w:color="auto" w:fill="7F7F7F" w:themeFill="text1" w:themeFillTint="7F"/>
      </w:tcPr>
    </w:tblStylePr>
  </w:style>
  <w:style w:type="table" w:styleId="130">
    <w:name w:val="Colorful Grid Accent 1"/>
    <w:basedOn w:val="12"/>
    <w:uiPriority w:val="73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insideH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366091" w:themeFill="accent1" w:themeFillShade="BF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366091" w:themeFill="accent1" w:themeFillShade="BF"/>
      </w:tcPr>
    </w:tblStylePr>
    <w:tblStylePr w:type="band1Vert">
      <w:tblPr/>
      <w:tcPr>
        <w:shd w:val="clear" w:color="auto" w:fill="A7C0DE" w:themeFill="accent1" w:themeFillTint="7F"/>
      </w:tcPr>
    </w:tblStylePr>
    <w:tblStylePr w:type="band1Horz">
      <w:tblPr/>
      <w:tcPr>
        <w:shd w:val="clear" w:color="auto" w:fill="A7C0DE" w:themeFill="accent1" w:themeFillTint="7F"/>
      </w:tcPr>
    </w:tblStylePr>
  </w:style>
  <w:style w:type="table" w:styleId="131">
    <w:name w:val="Colorful Grid Accent 2"/>
    <w:basedOn w:val="12"/>
    <w:uiPriority w:val="73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insideH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943734" w:themeFill="accent2" w:themeFillShade="BF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9437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132">
    <w:name w:val="Colorful Grid Accent 3"/>
    <w:basedOn w:val="12"/>
    <w:uiPriority w:val="73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insideH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133">
    <w:name w:val="Colorful Grid Accent 4"/>
    <w:basedOn w:val="12"/>
    <w:uiPriority w:val="73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insideH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134">
    <w:name w:val="Colorful Grid Accent 5"/>
    <w:basedOn w:val="12"/>
    <w:uiPriority w:val="73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insideH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135">
    <w:name w:val="Colorful Grid Accent 6"/>
    <w:basedOn w:val="12"/>
    <w:uiPriority w:val="73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insideH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E36C09" w:themeFill="accent6" w:themeFillShade="BF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E36C09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character" w:customStyle="1" w:styleId="136">
    <w:name w:val="Header Char"/>
    <w:basedOn w:val="11"/>
    <w:link w:val="19"/>
    <w:qFormat/>
    <w:uiPriority w:val="99"/>
  </w:style>
  <w:style w:type="character" w:customStyle="1" w:styleId="137">
    <w:name w:val="Footer Char"/>
    <w:basedOn w:val="11"/>
    <w:link w:val="18"/>
    <w:qFormat/>
    <w:uiPriority w:val="99"/>
  </w:style>
  <w:style w:type="paragraph" w:styleId="138">
    <w:name w:val="No Spacing"/>
    <w:qFormat/>
    <w:uiPriority w:val="1"/>
    <w:pPr>
      <w:spacing w:after="0" w:line="240" w:lineRule="auto"/>
    </w:pPr>
    <w:rPr>
      <w:rFonts w:asciiTheme="minorHAnsi" w:hAnsiTheme="minorHAnsi" w:eastAsiaTheme="minorEastAsia" w:cstheme="minorBidi"/>
      <w:sz w:val="22"/>
      <w:szCs w:val="22"/>
      <w:lang w:val="en-US" w:eastAsia="en-US" w:bidi="ar-SA"/>
    </w:rPr>
  </w:style>
  <w:style w:type="character" w:customStyle="1" w:styleId="139">
    <w:name w:val="Heading 1 Char"/>
    <w:basedOn w:val="11"/>
    <w:link w:val="2"/>
    <w:uiPriority w:val="9"/>
    <w:rPr>
      <w:rFonts w:asciiTheme="majorHAnsi" w:hAnsiTheme="majorHAnsi" w:eastAsiaTheme="majorEastAsia" w:cstheme="majorBidi"/>
      <w:b/>
      <w:bCs/>
      <w:color w:val="376092" w:themeColor="accent1" w:themeShade="BF"/>
      <w:sz w:val="28"/>
      <w:szCs w:val="28"/>
    </w:rPr>
  </w:style>
  <w:style w:type="character" w:customStyle="1" w:styleId="140">
    <w:name w:val="Heading 2 Char"/>
    <w:basedOn w:val="11"/>
    <w:link w:val="3"/>
    <w:uiPriority w:val="9"/>
    <w:rPr>
      <w:rFonts w:asciiTheme="majorHAnsi" w:hAnsiTheme="majorHAnsi" w:eastAsiaTheme="majorEastAsia" w:cstheme="majorBidi"/>
      <w:b/>
      <w:bCs/>
      <w:color w:val="4F81BD" w:themeColor="accent1"/>
      <w:sz w:val="26"/>
      <w:szCs w:val="26"/>
      <w14:textFill>
        <w14:solidFill>
          <w14:schemeClr w14:val="accent1"/>
        </w14:solidFill>
      </w14:textFill>
    </w:rPr>
  </w:style>
  <w:style w:type="character" w:customStyle="1" w:styleId="141">
    <w:name w:val="Heading 3 Char"/>
    <w:basedOn w:val="11"/>
    <w:link w:val="4"/>
    <w:uiPriority w:val="9"/>
    <w:rPr>
      <w:rFonts w:asciiTheme="majorHAnsi" w:hAnsiTheme="majorHAnsi" w:eastAsiaTheme="majorEastAsia" w:cstheme="majorBidi"/>
      <w:b/>
      <w:bCs/>
      <w:color w:val="4F81BD" w:themeColor="accent1"/>
      <w14:textFill>
        <w14:solidFill>
          <w14:schemeClr w14:val="accent1"/>
        </w14:solidFill>
      </w14:textFill>
    </w:rPr>
  </w:style>
  <w:style w:type="character" w:customStyle="1" w:styleId="142">
    <w:name w:val="Title Char"/>
    <w:basedOn w:val="11"/>
    <w:link w:val="37"/>
    <w:uiPriority w:val="10"/>
    <w:rPr>
      <w:rFonts w:asciiTheme="majorHAnsi" w:hAnsiTheme="majorHAnsi" w:eastAsiaTheme="majorEastAsia" w:cstheme="majorBidi"/>
      <w:color w:val="17375E" w:themeColor="text2" w:themeShade="BF"/>
      <w:spacing w:val="5"/>
      <w:kern w:val="28"/>
      <w:sz w:val="52"/>
      <w:szCs w:val="52"/>
    </w:rPr>
  </w:style>
  <w:style w:type="character" w:customStyle="1" w:styleId="143">
    <w:name w:val="Subtitle Char"/>
    <w:basedOn w:val="11"/>
    <w:link w:val="35"/>
    <w:uiPriority w:val="11"/>
    <w:rPr>
      <w:rFonts w:asciiTheme="majorHAnsi" w:hAnsiTheme="majorHAnsi" w:eastAsiaTheme="majorEastAsia" w:cstheme="majorBidi"/>
      <w:i/>
      <w:iCs/>
      <w:color w:val="4F81BD" w:themeColor="accent1"/>
      <w:spacing w:val="15"/>
      <w:sz w:val="24"/>
      <w:szCs w:val="24"/>
      <w14:textFill>
        <w14:solidFill>
          <w14:schemeClr w14:val="accent1"/>
        </w14:solidFill>
      </w14:textFill>
    </w:rPr>
  </w:style>
  <w:style w:type="paragraph" w:styleId="144">
    <w:name w:val="List Paragraph"/>
    <w:basedOn w:val="1"/>
    <w:qFormat/>
    <w:uiPriority w:val="34"/>
    <w:pPr>
      <w:ind w:left="720"/>
      <w:contextualSpacing/>
    </w:pPr>
  </w:style>
  <w:style w:type="character" w:customStyle="1" w:styleId="145">
    <w:name w:val="Body Text Char"/>
    <w:basedOn w:val="11"/>
    <w:link w:val="13"/>
    <w:uiPriority w:val="99"/>
  </w:style>
  <w:style w:type="character" w:customStyle="1" w:styleId="146">
    <w:name w:val="Body Text 2 Char"/>
    <w:basedOn w:val="11"/>
    <w:link w:val="14"/>
    <w:uiPriority w:val="99"/>
  </w:style>
  <w:style w:type="character" w:customStyle="1" w:styleId="147">
    <w:name w:val="Body Text 3 Char"/>
    <w:basedOn w:val="11"/>
    <w:link w:val="15"/>
    <w:uiPriority w:val="99"/>
    <w:rPr>
      <w:sz w:val="16"/>
      <w:szCs w:val="16"/>
    </w:rPr>
  </w:style>
  <w:style w:type="character" w:customStyle="1" w:styleId="148">
    <w:name w:val="Macro Text Char"/>
    <w:basedOn w:val="11"/>
    <w:link w:val="33"/>
    <w:uiPriority w:val="99"/>
    <w:rPr>
      <w:rFonts w:ascii="Courier" w:hAnsi="Courier"/>
      <w:sz w:val="20"/>
      <w:szCs w:val="20"/>
    </w:rPr>
  </w:style>
  <w:style w:type="paragraph" w:styleId="149">
    <w:name w:val="Quote"/>
    <w:basedOn w:val="1"/>
    <w:next w:val="1"/>
    <w:link w:val="150"/>
    <w:qFormat/>
    <w:uiPriority w:val="29"/>
    <w:rPr>
      <w:i/>
      <w:iCs/>
      <w:color w:val="000000" w:themeColor="text1"/>
      <w14:textFill>
        <w14:solidFill>
          <w14:schemeClr w14:val="tx1"/>
        </w14:solidFill>
      </w14:textFill>
    </w:rPr>
  </w:style>
  <w:style w:type="character" w:customStyle="1" w:styleId="150">
    <w:name w:val="Quote Char"/>
    <w:basedOn w:val="11"/>
    <w:link w:val="149"/>
    <w:uiPriority w:val="29"/>
    <w:rPr>
      <w:i/>
      <w:iCs/>
      <w:color w:val="000000" w:themeColor="text1"/>
      <w14:textFill>
        <w14:solidFill>
          <w14:schemeClr w14:val="tx1"/>
        </w14:solidFill>
      </w14:textFill>
    </w:rPr>
  </w:style>
  <w:style w:type="character" w:customStyle="1" w:styleId="151">
    <w:name w:val="Heading 4 Char"/>
    <w:basedOn w:val="11"/>
    <w:link w:val="5"/>
    <w:semiHidden/>
    <w:uiPriority w:val="9"/>
    <w:rPr>
      <w:rFonts w:asciiTheme="majorHAnsi" w:hAnsiTheme="majorHAnsi" w:eastAsiaTheme="majorEastAsia" w:cstheme="majorBidi"/>
      <w:b/>
      <w:bCs/>
      <w:i/>
      <w:iCs/>
      <w:color w:val="4F81BD" w:themeColor="accent1"/>
      <w14:textFill>
        <w14:solidFill>
          <w14:schemeClr w14:val="accent1"/>
        </w14:solidFill>
      </w14:textFill>
    </w:rPr>
  </w:style>
  <w:style w:type="character" w:customStyle="1" w:styleId="152">
    <w:name w:val="Heading 5 Char"/>
    <w:basedOn w:val="11"/>
    <w:link w:val="6"/>
    <w:semiHidden/>
    <w:uiPriority w:val="9"/>
    <w:rPr>
      <w:rFonts w:asciiTheme="majorHAnsi" w:hAnsiTheme="majorHAnsi" w:eastAsiaTheme="majorEastAsia" w:cstheme="majorBidi"/>
      <w:color w:val="254061" w:themeColor="accent1" w:themeShade="80"/>
    </w:rPr>
  </w:style>
  <w:style w:type="character" w:customStyle="1" w:styleId="153">
    <w:name w:val="Heading 6 Char"/>
    <w:basedOn w:val="11"/>
    <w:link w:val="7"/>
    <w:semiHidden/>
    <w:uiPriority w:val="9"/>
    <w:rPr>
      <w:rFonts w:asciiTheme="majorHAnsi" w:hAnsiTheme="majorHAnsi" w:eastAsiaTheme="majorEastAsia" w:cstheme="majorBidi"/>
      <w:i/>
      <w:iCs/>
      <w:color w:val="254061" w:themeColor="accent1" w:themeShade="80"/>
    </w:rPr>
  </w:style>
  <w:style w:type="character" w:customStyle="1" w:styleId="154">
    <w:name w:val="Heading 7 Char"/>
    <w:basedOn w:val="11"/>
    <w:link w:val="8"/>
    <w:semiHidden/>
    <w:uiPriority w:val="9"/>
    <w:rPr>
      <w:rFonts w:asciiTheme="majorHAnsi" w:hAnsiTheme="majorHAnsi" w:eastAsiaTheme="majorEastAsia" w:cstheme="majorBidi"/>
      <w:i/>
      <w:iCs/>
      <w:color w:val="404040" w:themeColor="text1" w:themeTint="BF"/>
      <w14:textFill>
        <w14:solidFill>
          <w14:schemeClr w14:val="tx1">
            <w14:lumMod w14:val="75000"/>
            <w14:lumOff w14:val="25000"/>
          </w14:schemeClr>
        </w14:solidFill>
      </w14:textFill>
    </w:rPr>
  </w:style>
  <w:style w:type="character" w:customStyle="1" w:styleId="155">
    <w:name w:val="Heading 8 Char"/>
    <w:basedOn w:val="11"/>
    <w:link w:val="9"/>
    <w:semiHidden/>
    <w:uiPriority w:val="9"/>
    <w:rPr>
      <w:rFonts w:asciiTheme="majorHAnsi" w:hAnsiTheme="majorHAnsi" w:eastAsiaTheme="majorEastAsia" w:cstheme="majorBidi"/>
      <w:color w:val="4F81BD" w:themeColor="accent1"/>
      <w:sz w:val="20"/>
      <w:szCs w:val="20"/>
      <w14:textFill>
        <w14:solidFill>
          <w14:schemeClr w14:val="accent1"/>
        </w14:solidFill>
      </w14:textFill>
    </w:rPr>
  </w:style>
  <w:style w:type="character" w:customStyle="1" w:styleId="156">
    <w:name w:val="Heading 9 Char"/>
    <w:basedOn w:val="11"/>
    <w:link w:val="10"/>
    <w:semiHidden/>
    <w:uiPriority w:val="9"/>
    <w:rPr>
      <w:rFonts w:asciiTheme="majorHAnsi" w:hAnsiTheme="majorHAnsi" w:eastAsiaTheme="majorEastAsia" w:cstheme="majorBidi"/>
      <w:i/>
      <w:iCs/>
      <w:color w:val="404040" w:themeColor="text1" w:themeTint="BF"/>
      <w:sz w:val="20"/>
      <w:szCs w:val="20"/>
      <w14:textFill>
        <w14:solidFill>
          <w14:schemeClr w14:val="tx1">
            <w14:lumMod w14:val="75000"/>
            <w14:lumOff w14:val="25000"/>
          </w14:schemeClr>
        </w14:solidFill>
      </w14:textFill>
    </w:rPr>
  </w:style>
  <w:style w:type="paragraph" w:styleId="157">
    <w:name w:val="Intense Quote"/>
    <w:basedOn w:val="1"/>
    <w:next w:val="1"/>
    <w:link w:val="158"/>
    <w:qFormat/>
    <w:uiPriority w:val="30"/>
    <w:pPr>
      <w:pBdr>
        <w:bottom w:val="single" w:color="4F81BD" w:themeColor="accent1" w:sz="4" w:space="4"/>
      </w:pBdr>
      <w:spacing w:before="200" w:after="280"/>
      <w:ind w:left="936" w:right="936"/>
    </w:pPr>
    <w:rPr>
      <w:b/>
      <w:bCs/>
      <w:i/>
      <w:iCs/>
      <w:color w:val="4F81BD" w:themeColor="accent1"/>
      <w14:textFill>
        <w14:solidFill>
          <w14:schemeClr w14:val="accent1"/>
        </w14:solidFill>
      </w14:textFill>
    </w:rPr>
  </w:style>
  <w:style w:type="character" w:customStyle="1" w:styleId="158">
    <w:name w:val="Intense Quote Char"/>
    <w:basedOn w:val="11"/>
    <w:link w:val="157"/>
    <w:uiPriority w:val="30"/>
    <w:rPr>
      <w:b/>
      <w:bCs/>
      <w:i/>
      <w:iCs/>
      <w:color w:val="4F81BD" w:themeColor="accent1"/>
      <w14:textFill>
        <w14:solidFill>
          <w14:schemeClr w14:val="accent1"/>
        </w14:solidFill>
      </w14:textFill>
    </w:rPr>
  </w:style>
  <w:style w:type="character" w:customStyle="1" w:styleId="159">
    <w:name w:val="Subtle Emphasis"/>
    <w:basedOn w:val="11"/>
    <w:qFormat/>
    <w:uiPriority w:val="19"/>
    <w:rPr>
      <w:i/>
      <w:iCs/>
      <w:color w:val="808080" w:themeColor="text1" w:themeTint="80"/>
      <w14:textFill>
        <w14:solidFill>
          <w14:schemeClr w14:val="tx1">
            <w14:lumMod w14:val="50000"/>
            <w14:lumOff w14:val="50000"/>
          </w14:schemeClr>
        </w14:solidFill>
      </w14:textFill>
    </w:rPr>
  </w:style>
  <w:style w:type="character" w:customStyle="1" w:styleId="160">
    <w:name w:val="Intense Emphasis"/>
    <w:basedOn w:val="11"/>
    <w:qFormat/>
    <w:uiPriority w:val="21"/>
    <w:rPr>
      <w:b/>
      <w:bCs/>
      <w:i/>
      <w:iCs/>
      <w:color w:val="4F81BD" w:themeColor="accent1"/>
      <w14:textFill>
        <w14:solidFill>
          <w14:schemeClr w14:val="accent1"/>
        </w14:solidFill>
      </w14:textFill>
    </w:rPr>
  </w:style>
  <w:style w:type="character" w:customStyle="1" w:styleId="161">
    <w:name w:val="Subtle Reference"/>
    <w:basedOn w:val="11"/>
    <w:qFormat/>
    <w:uiPriority w:val="31"/>
    <w:rPr>
      <w:smallCaps/>
      <w:color w:val="C0504D" w:themeColor="accent2"/>
      <w:u w:val="single"/>
      <w14:textFill>
        <w14:solidFill>
          <w14:schemeClr w14:val="accent2"/>
        </w14:solidFill>
      </w14:textFill>
    </w:rPr>
  </w:style>
  <w:style w:type="character" w:customStyle="1" w:styleId="162">
    <w:name w:val="Intense Reference"/>
    <w:basedOn w:val="11"/>
    <w:qFormat/>
    <w:uiPriority w:val="32"/>
    <w:rPr>
      <w:b/>
      <w:bCs/>
      <w:smallCaps/>
      <w:color w:val="C0504D" w:themeColor="accent2"/>
      <w:spacing w:val="5"/>
      <w:u w:val="single"/>
      <w14:textFill>
        <w14:solidFill>
          <w14:schemeClr w14:val="accent2"/>
        </w14:solidFill>
      </w14:textFill>
    </w:rPr>
  </w:style>
  <w:style w:type="character" w:customStyle="1" w:styleId="163">
    <w:name w:val="Book Title"/>
    <w:basedOn w:val="11"/>
    <w:qFormat/>
    <w:uiPriority w:val="33"/>
    <w:rPr>
      <w:b/>
      <w:bCs/>
      <w:smallCaps/>
      <w:spacing w:val="5"/>
    </w:rPr>
  </w:style>
  <w:style w:type="paragraph" w:customStyle="1" w:styleId="164">
    <w:name w:val="TOC Heading"/>
    <w:basedOn w:val="2"/>
    <w:next w:val="1"/>
    <w:semiHidden/>
    <w:unhideWhenUsed/>
    <w:qFormat/>
    <w:uiPriority w:val="39"/>
    <w:pPr>
      <w:outlineLvl w:val="9"/>
    </w:pPr>
  </w:style>
</w:styles>
</file>

<file path=word/_rels/document.xml.rels><?xml version="1.0" encoding="UTF-8" standalone="yes"?>
<Relationships xmlns="http://schemas.openxmlformats.org/package/2006/relationships"><Relationship Id="rId9" Type="http://schemas.openxmlformats.org/officeDocument/2006/relationships/fontTable" Target="fontTable.xml"/><Relationship Id="rId8" Type="http://schemas.openxmlformats.org/officeDocument/2006/relationships/customXml" Target="../customXml/item1.xml"/><Relationship Id="rId7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header" Target="header1.xml"/><Relationship Id="rId4" Type="http://schemas.openxmlformats.org/officeDocument/2006/relationships/endnotes" Target="endnotes.xml"/><Relationship Id="rId3" Type="http://schemas.openxmlformats.org/officeDocument/2006/relationships/footnotes" Target="footnotes.xml"/><Relationship Id="rId2" Type="http://schemas.openxmlformats.org/officeDocument/2006/relationships/settings" Target="settings.xml"/><Relationship Id="rId1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/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Pages>7</Pages>
  <Words>359</Words>
  <Characters>2631</Characters>
  <Lines>0</Lines>
  <Paragraphs>0</Paragraphs>
  <TotalTime>1</TotalTime>
  <ScaleCrop>false</ScaleCrop>
  <LinksUpToDate>false</LinksUpToDate>
  <CharactersWithSpaces>2949</CharactersWithSpaces>
  <Application>WPS Office_12.1.0.28032_F1E327BC-269C-435d-A152-05C5408002CA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2013-12-23T23:15:00Z</dcterms:created>
  <dc:creator>python-docx</dc:creator>
  <dc:description>generated by python-docx</dc:description>
  <cp:lastModifiedBy>Jayalakshmi.M</cp:lastModifiedBy>
  <dcterms:modified xsi:type="dcterms:W3CDTF">2026-08-15T11:53:13Z</dcterms:modified>
  <cp:revision>1</cp:revision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TemplateDocerSaveRecord">
    <vt:lpwstr>eyJoZGlkIjoiMWJmYmVhMGQ2YWQwOTc0ZDFkYmVkZTE0NzFkNThlYzIifQ==</vt:lpwstr>
  </property>
  <property fmtid="{D5CDD505-2E9C-101B-9397-08002B2CF9AE}" pid="3" name="KSOProductBuildVer">
    <vt:lpwstr>1033-12.1.0.28032</vt:lpwstr>
  </property>
  <property fmtid="{D5CDD505-2E9C-101B-9397-08002B2CF9AE}" pid="4" name="ICV">
    <vt:lpwstr>FF6558BB6D784FF9A7EB496FB7B10EAA_12</vt:lpwstr>
  </property>
</Properties>
</file>