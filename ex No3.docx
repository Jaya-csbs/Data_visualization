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8F3DF">
      <w:pPr>
        <w:jc w:val="center"/>
      </w:pPr>
      <w:r>
        <w:rPr>
          <w:b/>
          <w:sz w:val="32"/>
        </w:rPr>
        <w:t xml:space="preserve">EXPERIMENT </w:t>
      </w:r>
      <w:r>
        <w:rPr>
          <w:rFonts w:hint="default"/>
          <w:b/>
          <w:sz w:val="32"/>
          <w:lang w:val="en-IN"/>
        </w:rPr>
        <w:t>3</w:t>
      </w:r>
      <w:r>
        <w:rPr>
          <w:b/>
          <w:sz w:val="32"/>
        </w:rPr>
        <w:br w:type="textWrapping"/>
      </w:r>
      <w:r>
        <w:rPr>
          <w:rFonts w:ascii="SimSun" w:hAnsi="SimSun" w:eastAsia="SimSun" w:cs="SimSun"/>
          <w:b/>
          <w:bCs/>
          <w:sz w:val="24"/>
          <w:szCs w:val="24"/>
        </w:rPr>
        <w:t>EDA-Data Inspection and Analysis</w:t>
      </w:r>
    </w:p>
    <w:p w14:paraId="2F480BCA">
      <w:pPr>
        <w:pStyle w:val="4"/>
        <w:keepNext w:val="0"/>
        <w:keepLines w:val="0"/>
        <w:widowControl/>
        <w:suppressLineNumbers w:val="0"/>
      </w:pPr>
      <w:r>
        <w:rPr>
          <w:b/>
        </w:rPr>
        <w:br w:type="textWrapping"/>
      </w:r>
      <w:r>
        <w:t>Aim</w:t>
      </w:r>
    </w:p>
    <w:p w14:paraId="33097BF1">
      <w:pPr>
        <w:pStyle w:val="35"/>
        <w:keepNext w:val="0"/>
        <w:keepLines w:val="0"/>
        <w:widowControl/>
        <w:suppressLineNumbers w:val="0"/>
      </w:pPr>
      <w:r>
        <w:t>To inspect and analyze the Customer Churn dataset using DataFrame operations, conditional filtering, descriptive statistics, and measures of central tendency and dispersion.</w:t>
      </w:r>
    </w:p>
    <w:p w14:paraId="45BAEA23">
      <w:pPr>
        <w:pStyle w:val="4"/>
        <w:keepNext w:val="0"/>
        <w:keepLines w:val="0"/>
        <w:widowControl/>
        <w:suppressLineNumbers w:val="0"/>
      </w:pPr>
      <w:r>
        <w:t>Procedure</w:t>
      </w:r>
    </w:p>
    <w:p w14:paraId="09FA45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Load the Customer Churn dataset using Pandas. </w:t>
      </w:r>
    </w:p>
    <w:p w14:paraId="6E0D79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View the first and last records of the DataFrame. </w:t>
      </w:r>
    </w:p>
    <w:p w14:paraId="4DFC97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Inspect the number of rows, columns, and data types. </w:t>
      </w:r>
    </w:p>
    <w:p w14:paraId="6751BD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Filter customers based on conditions such as </w:t>
      </w:r>
      <w:r>
        <w:rPr>
          <w:rStyle w:val="20"/>
        </w:rPr>
        <w:t>tenure</w:t>
      </w:r>
      <w:r>
        <w:t xml:space="preserve"> and </w:t>
      </w:r>
      <w:r>
        <w:rPr>
          <w:rStyle w:val="20"/>
        </w:rPr>
        <w:t>MonthlyCharges</w:t>
      </w:r>
      <w:r>
        <w:t xml:space="preserve">. </w:t>
      </w:r>
    </w:p>
    <w:p w14:paraId="38F89D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Calculate mean, median, and mode. </w:t>
      </w:r>
    </w:p>
    <w:p w14:paraId="4A5157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Calculate range, variance, and standard deviation. </w:t>
      </w:r>
    </w:p>
    <w:p w14:paraId="729464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Display the statistical results.</w:t>
      </w:r>
    </w:p>
    <w:p w14:paraId="37860C89"/>
    <w:p w14:paraId="31C52FE5">
      <w:r>
        <w:rPr>
          <w:b/>
        </w:rPr>
        <w:t>Code</w:t>
      </w:r>
      <w:r>
        <w:rPr>
          <w:b/>
        </w:rPr>
        <w:br w:type="textWrapping"/>
      </w:r>
    </w:p>
    <w:p w14:paraId="7930B83C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import pandas as pd</w:t>
      </w:r>
    </w:p>
    <w:p w14:paraId="0D73F8A7">
      <w:pPr>
        <w:rPr>
          <w:rFonts w:hint="default" w:ascii="Courier New" w:hAnsi="Courier New"/>
          <w:sz w:val="18"/>
        </w:rPr>
      </w:pPr>
    </w:p>
    <w:p w14:paraId="3E9180DB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1. Load dataset</w:t>
      </w:r>
    </w:p>
    <w:p w14:paraId="63834591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df = pd.read_csv("WA_Fn-UseC_-Telco-Customer-Churn.csv")</w:t>
      </w:r>
    </w:p>
    <w:p w14:paraId="42AC66B9">
      <w:pPr>
        <w:rPr>
          <w:rFonts w:hint="default" w:ascii="Courier New" w:hAnsi="Courier New"/>
          <w:sz w:val="18"/>
        </w:rPr>
      </w:pPr>
    </w:p>
    <w:p w14:paraId="6627EF55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2. View DataFrame</w:t>
      </w:r>
    </w:p>
    <w:p w14:paraId="148C9614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print("First 5 rows:")</w:t>
      </w:r>
    </w:p>
    <w:p w14:paraId="32849BB6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print(df.head())</w:t>
      </w:r>
    </w:p>
    <w:p w14:paraId="2A94AEDC">
      <w:pPr>
        <w:rPr>
          <w:rFonts w:hint="default" w:ascii="Courier New" w:hAnsi="Courier New"/>
          <w:sz w:val="18"/>
        </w:rPr>
      </w:pPr>
    </w:p>
    <w:p w14:paraId="636B9B9E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print("\nLast 5 rows:")</w:t>
      </w:r>
    </w:p>
    <w:p w14:paraId="5C2435D5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print(df.tail())</w:t>
      </w:r>
    </w:p>
    <w:p w14:paraId="7D84C886">
      <w:pPr>
        <w:rPr>
          <w:rFonts w:hint="default" w:ascii="Courier New" w:hAnsi="Courier New"/>
          <w:sz w:val="18"/>
        </w:rPr>
      </w:pPr>
    </w:p>
    <w:p w14:paraId="10F281C4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3. Inspect DataFrame</w:t>
      </w:r>
    </w:p>
    <w:p w14:paraId="4DC6BD1A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print("\nShape:")</w:t>
      </w:r>
    </w:p>
    <w:p w14:paraId="5EF45233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print(df.shape)</w:t>
      </w:r>
    </w:p>
    <w:p w14:paraId="76FAF698">
      <w:pPr>
        <w:rPr>
          <w:rFonts w:hint="default" w:ascii="Courier New" w:hAnsi="Courier New"/>
          <w:sz w:val="18"/>
        </w:rPr>
      </w:pPr>
    </w:p>
    <w:p w14:paraId="4763D99D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print("\nColumns:")</w:t>
      </w:r>
    </w:p>
    <w:p w14:paraId="2D042E7A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print(df.columns)</w:t>
      </w:r>
    </w:p>
    <w:p w14:paraId="592262AB">
      <w:pPr>
        <w:rPr>
          <w:rFonts w:hint="default" w:ascii="Courier New" w:hAnsi="Courier New"/>
          <w:sz w:val="18"/>
        </w:rPr>
      </w:pPr>
    </w:p>
    <w:p w14:paraId="38CB40F9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print("\nData Types:")</w:t>
      </w:r>
    </w:p>
    <w:p w14:paraId="5D731BB5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print(df.dtypes)</w:t>
      </w:r>
    </w:p>
    <w:p w14:paraId="05BA6F18">
      <w:pPr>
        <w:rPr>
          <w:rFonts w:hint="default" w:ascii="Courier New" w:hAnsi="Courier New"/>
          <w:sz w:val="18"/>
        </w:rPr>
      </w:pPr>
    </w:p>
    <w:p w14:paraId="093F0152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4. Filtering data</w:t>
      </w:r>
    </w:p>
    <w:p w14:paraId="7F9BF241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print("\nCustomers with Monthly Charges &gt; 70:")</w:t>
      </w:r>
    </w:p>
    <w:p w14:paraId="13CA9E54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print(df[df["MonthlyCharges"] &gt; 70].head())</w:t>
      </w:r>
    </w:p>
    <w:p w14:paraId="180D05CA">
      <w:pPr>
        <w:rPr>
          <w:rFonts w:hint="default" w:ascii="Courier New" w:hAnsi="Courier New"/>
          <w:sz w:val="18"/>
        </w:rPr>
      </w:pPr>
    </w:p>
    <w:p w14:paraId="1FE2695B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print("\nCustomers with Tenure &gt; 24 months:")</w:t>
      </w:r>
    </w:p>
    <w:p w14:paraId="2ABB0137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print(df[df["tenure"] &gt; 24].head())</w:t>
      </w:r>
    </w:p>
    <w:p w14:paraId="02B0EF2C">
      <w:pPr>
        <w:rPr>
          <w:rFonts w:hint="default" w:ascii="Courier New" w:hAnsi="Courier New"/>
          <w:sz w:val="18"/>
        </w:rPr>
      </w:pPr>
    </w:p>
    <w:p w14:paraId="0D54AB16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5. Select specific columns</w:t>
      </w:r>
    </w:p>
    <w:p w14:paraId="071C45C5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print("\nCustomer ID and Monthly Charges:")</w:t>
      </w:r>
    </w:p>
    <w:p w14:paraId="6D30532B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print(df[["customerID", "MonthlyCharges"]].head())</w:t>
      </w:r>
    </w:p>
    <w:p w14:paraId="2C4F77EA">
      <w:pPr>
        <w:rPr>
          <w:rFonts w:hint="default" w:ascii="Courier New" w:hAnsi="Courier New"/>
          <w:sz w:val="18"/>
        </w:rPr>
      </w:pPr>
    </w:p>
    <w:p w14:paraId="195E9ACC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6. Mean</w:t>
      </w:r>
    </w:p>
    <w:p w14:paraId="2E603CA5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mean_value = df["MonthlyCharges"].mean()</w:t>
      </w:r>
    </w:p>
    <w:p w14:paraId="1A4ACB47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print("\nMean:", mean_value)</w:t>
      </w:r>
    </w:p>
    <w:p w14:paraId="5AEFC309">
      <w:pPr>
        <w:rPr>
          <w:rFonts w:hint="default" w:ascii="Courier New" w:hAnsi="Courier New"/>
          <w:sz w:val="18"/>
        </w:rPr>
      </w:pPr>
    </w:p>
    <w:p w14:paraId="492814FB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7. Median</w:t>
      </w:r>
    </w:p>
    <w:p w14:paraId="48E12548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median_value = df["MonthlyCharges"].median()</w:t>
      </w:r>
    </w:p>
    <w:p w14:paraId="4C8A921F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print("Median:", median_value)</w:t>
      </w:r>
    </w:p>
    <w:p w14:paraId="36FA4EF4">
      <w:pPr>
        <w:rPr>
          <w:rFonts w:hint="default" w:ascii="Courier New" w:hAnsi="Courier New"/>
          <w:sz w:val="18"/>
        </w:rPr>
      </w:pPr>
    </w:p>
    <w:p w14:paraId="3464C1F5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8. Mode</w:t>
      </w:r>
    </w:p>
    <w:p w14:paraId="735C8207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mode_value = df["MonthlyCharges"].mode()[0]</w:t>
      </w:r>
    </w:p>
    <w:p w14:paraId="455C3126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print("Mode:", mode_value)</w:t>
      </w:r>
    </w:p>
    <w:p w14:paraId="3A58363A">
      <w:pPr>
        <w:rPr>
          <w:rFonts w:hint="default" w:ascii="Courier New" w:hAnsi="Courier New"/>
          <w:sz w:val="18"/>
        </w:rPr>
      </w:pPr>
    </w:p>
    <w:p w14:paraId="34745BC2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9. Range</w:t>
      </w:r>
    </w:p>
    <w:p w14:paraId="11D7066C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data_range = (</w:t>
      </w:r>
    </w:p>
    <w:p w14:paraId="389120EC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 xml:space="preserve">    df["MonthlyCharges"].max()</w:t>
      </w:r>
    </w:p>
    <w:p w14:paraId="4F76A200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 xml:space="preserve">    - df["MonthlyCharges"].min()</w:t>
      </w:r>
    </w:p>
    <w:p w14:paraId="2D423E74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)</w:t>
      </w:r>
    </w:p>
    <w:p w14:paraId="6FB88AB9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print("Range:", data_range)</w:t>
      </w:r>
    </w:p>
    <w:p w14:paraId="0D7023C2">
      <w:pPr>
        <w:rPr>
          <w:rFonts w:hint="default" w:ascii="Courier New" w:hAnsi="Courier New"/>
          <w:sz w:val="18"/>
        </w:rPr>
      </w:pPr>
    </w:p>
    <w:p w14:paraId="412CCAAC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10. Variance</w:t>
      </w:r>
    </w:p>
    <w:p w14:paraId="2D8B9270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variance = df["MonthlyCharges"].var()</w:t>
      </w:r>
    </w:p>
    <w:p w14:paraId="40E767C6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print("Variance:", variance)</w:t>
      </w:r>
    </w:p>
    <w:p w14:paraId="1F7ECDC4">
      <w:pPr>
        <w:rPr>
          <w:rFonts w:hint="default" w:ascii="Courier New" w:hAnsi="Courier New"/>
          <w:sz w:val="18"/>
        </w:rPr>
      </w:pPr>
    </w:p>
    <w:p w14:paraId="6CB284BC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11. Standard Deviation</w:t>
      </w:r>
    </w:p>
    <w:p w14:paraId="6A7A0E3A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std = df["MonthlyCharges"].std()</w:t>
      </w:r>
    </w:p>
    <w:p w14:paraId="65469D41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print("Standard Deviation:", std)</w:t>
      </w:r>
    </w:p>
    <w:p w14:paraId="54FD589F">
      <w:pPr>
        <w:rPr>
          <w:rFonts w:hint="default" w:ascii="Courier New" w:hAnsi="Courier New"/>
          <w:sz w:val="18"/>
        </w:rPr>
      </w:pPr>
    </w:p>
    <w:p w14:paraId="514EA3C9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# 12. Complete descriptive statistics</w:t>
      </w:r>
    </w:p>
    <w:p w14:paraId="76FFCF6B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print("\nDescriptive Statistics:")</w:t>
      </w:r>
    </w:p>
    <w:p w14:paraId="68369A7B">
      <w:pPr>
        <w:rPr>
          <w:rFonts w:hint="default" w:ascii="Courier New" w:hAnsi="Courier New"/>
          <w:sz w:val="18"/>
        </w:rPr>
      </w:pPr>
      <w:r>
        <w:rPr>
          <w:rFonts w:hint="default" w:ascii="Courier New" w:hAnsi="Courier New"/>
          <w:sz w:val="18"/>
        </w:rPr>
        <w:t>print(df["MonthlyCharges"].describe())</w:t>
      </w:r>
    </w:p>
    <w:p w14:paraId="27A42A19">
      <w:pPr>
        <w:rPr>
          <w:rFonts w:hint="default" w:ascii="Courier New" w:hAnsi="Courier New"/>
          <w:b/>
          <w:bCs/>
          <w:sz w:val="21"/>
          <w:szCs w:val="21"/>
          <w:lang w:val="en-IN"/>
        </w:rPr>
      </w:pPr>
      <w:r>
        <w:rPr>
          <w:rFonts w:hint="default" w:ascii="Courier New" w:hAnsi="Courier New"/>
          <w:b/>
          <w:bCs/>
          <w:sz w:val="21"/>
          <w:szCs w:val="21"/>
          <w:lang w:val="en-IN"/>
        </w:rPr>
        <w:t>OUTPUT</w:t>
      </w:r>
    </w:p>
    <w:p w14:paraId="62C521E5">
      <w:pPr>
        <w:pStyle w:val="21"/>
        <w:keepNext w:val="0"/>
        <w:keepLines w:val="0"/>
        <w:widowControl/>
        <w:suppressLineNumbers w:val="0"/>
      </w:pPr>
      <w:r>
        <w:t>First 5 rows:</w:t>
      </w:r>
    </w:p>
    <w:p w14:paraId="11ABA1C0">
      <w:pPr>
        <w:pStyle w:val="21"/>
        <w:keepNext w:val="0"/>
        <w:keepLines w:val="0"/>
        <w:widowControl/>
        <w:suppressLineNumbers w:val="0"/>
      </w:pPr>
      <w:r>
        <w:t xml:space="preserve">   customerID  gender  SeniorCitizen Partner Dependents  tenure PhoneService  \</w:t>
      </w:r>
    </w:p>
    <w:p w14:paraId="6EEBA776">
      <w:pPr>
        <w:pStyle w:val="21"/>
        <w:keepNext w:val="0"/>
        <w:keepLines w:val="0"/>
        <w:widowControl/>
        <w:suppressLineNumbers w:val="0"/>
      </w:pPr>
      <w:r>
        <w:t xml:space="preserve">0  7590-VHVEG  Female              0     Yes         No       1           No   </w:t>
      </w:r>
    </w:p>
    <w:p w14:paraId="6B82830E">
      <w:pPr>
        <w:pStyle w:val="21"/>
        <w:keepNext w:val="0"/>
        <w:keepLines w:val="0"/>
        <w:widowControl/>
        <w:suppressLineNumbers w:val="0"/>
      </w:pPr>
      <w:r>
        <w:t xml:space="preserve">1  5575-GNVDE    Male              0      No         No      34          Yes   </w:t>
      </w:r>
    </w:p>
    <w:p w14:paraId="45D096E8">
      <w:pPr>
        <w:pStyle w:val="21"/>
        <w:keepNext w:val="0"/>
        <w:keepLines w:val="0"/>
        <w:widowControl/>
        <w:suppressLineNumbers w:val="0"/>
      </w:pPr>
      <w:r>
        <w:t xml:space="preserve">2  3668-QPYBK    Male              0      No         No       2          Yes   </w:t>
      </w:r>
    </w:p>
    <w:p w14:paraId="08C85589">
      <w:pPr>
        <w:pStyle w:val="21"/>
        <w:keepNext w:val="0"/>
        <w:keepLines w:val="0"/>
        <w:widowControl/>
        <w:suppressLineNumbers w:val="0"/>
      </w:pPr>
      <w:r>
        <w:t xml:space="preserve">3  7795-CFOCW    Male              0      No         No      45           No   </w:t>
      </w:r>
    </w:p>
    <w:p w14:paraId="68BBE87E">
      <w:pPr>
        <w:pStyle w:val="21"/>
        <w:keepNext w:val="0"/>
        <w:keepLines w:val="0"/>
        <w:widowControl/>
        <w:suppressLineNumbers w:val="0"/>
      </w:pPr>
      <w:r>
        <w:t xml:space="preserve">4  9237-HQITU  Female              0      No         No       2          Yes   </w:t>
      </w:r>
    </w:p>
    <w:p w14:paraId="7A9C8EB7">
      <w:pPr>
        <w:pStyle w:val="21"/>
        <w:keepNext w:val="0"/>
        <w:keepLines w:val="0"/>
        <w:widowControl/>
        <w:suppressLineNumbers w:val="0"/>
      </w:pPr>
    </w:p>
    <w:p w14:paraId="105DB67C">
      <w:pPr>
        <w:pStyle w:val="21"/>
        <w:keepNext w:val="0"/>
        <w:keepLines w:val="0"/>
        <w:widowControl/>
        <w:suppressLineNumbers w:val="0"/>
      </w:pPr>
      <w:r>
        <w:t xml:space="preserve">      MultipleLines InternetService OnlineSecurity  ... DeviceProtection  \</w:t>
      </w:r>
    </w:p>
    <w:p w14:paraId="6B2C688F">
      <w:pPr>
        <w:pStyle w:val="21"/>
        <w:keepNext w:val="0"/>
        <w:keepLines w:val="0"/>
        <w:widowControl/>
        <w:suppressLineNumbers w:val="0"/>
      </w:pPr>
      <w:r>
        <w:t xml:space="preserve">0  No phone service             DSL             No  ...               No   </w:t>
      </w:r>
    </w:p>
    <w:p w14:paraId="11C45F95">
      <w:pPr>
        <w:pStyle w:val="21"/>
        <w:keepNext w:val="0"/>
        <w:keepLines w:val="0"/>
        <w:widowControl/>
        <w:suppressLineNumbers w:val="0"/>
      </w:pPr>
      <w:r>
        <w:t xml:space="preserve">1                No             DSL            Yes  ...              Yes   </w:t>
      </w:r>
    </w:p>
    <w:p w14:paraId="56026F0C">
      <w:pPr>
        <w:pStyle w:val="21"/>
        <w:keepNext w:val="0"/>
        <w:keepLines w:val="0"/>
        <w:widowControl/>
        <w:suppressLineNumbers w:val="0"/>
      </w:pPr>
      <w:r>
        <w:t xml:space="preserve">2                No             DSL            Yes  ...               No   </w:t>
      </w:r>
    </w:p>
    <w:p w14:paraId="3977E0CB">
      <w:pPr>
        <w:pStyle w:val="21"/>
        <w:keepNext w:val="0"/>
        <w:keepLines w:val="0"/>
        <w:widowControl/>
        <w:suppressLineNumbers w:val="0"/>
      </w:pPr>
      <w:r>
        <w:t xml:space="preserve">3  No phone service             DSL            Yes  ...              Yes   </w:t>
      </w:r>
    </w:p>
    <w:p w14:paraId="304644E2">
      <w:pPr>
        <w:pStyle w:val="21"/>
        <w:keepNext w:val="0"/>
        <w:keepLines w:val="0"/>
        <w:widowControl/>
        <w:suppressLineNumbers w:val="0"/>
      </w:pPr>
      <w:r>
        <w:t xml:space="preserve">4                No     Fiber optic             No  ...               No   </w:t>
      </w:r>
    </w:p>
    <w:p w14:paraId="2710781D">
      <w:pPr>
        <w:pStyle w:val="21"/>
        <w:keepNext w:val="0"/>
        <w:keepLines w:val="0"/>
        <w:widowControl/>
        <w:suppressLineNumbers w:val="0"/>
      </w:pPr>
    </w:p>
    <w:p w14:paraId="78FA846E">
      <w:pPr>
        <w:pStyle w:val="21"/>
        <w:keepNext w:val="0"/>
        <w:keepLines w:val="0"/>
        <w:widowControl/>
        <w:suppressLineNumbers w:val="0"/>
      </w:pPr>
      <w:r>
        <w:t xml:space="preserve">  TechSupport StreamingTV StreamingMovies        Contract PaperlessBilling  \</w:t>
      </w:r>
    </w:p>
    <w:p w14:paraId="36D20CB1">
      <w:pPr>
        <w:pStyle w:val="21"/>
        <w:keepNext w:val="0"/>
        <w:keepLines w:val="0"/>
        <w:widowControl/>
        <w:suppressLineNumbers w:val="0"/>
      </w:pPr>
      <w:r>
        <w:t xml:space="preserve">0          No          No              No  Month-to-month              Yes   </w:t>
      </w:r>
    </w:p>
    <w:p w14:paraId="7688C84A">
      <w:pPr>
        <w:pStyle w:val="21"/>
        <w:keepNext w:val="0"/>
        <w:keepLines w:val="0"/>
        <w:widowControl/>
        <w:suppressLineNumbers w:val="0"/>
      </w:pPr>
      <w:r>
        <w:t xml:space="preserve">1          No          No              No        One year               No   </w:t>
      </w:r>
    </w:p>
    <w:p w14:paraId="5A9163D4">
      <w:pPr>
        <w:pStyle w:val="21"/>
        <w:keepNext w:val="0"/>
        <w:keepLines w:val="0"/>
        <w:widowControl/>
        <w:suppressLineNumbers w:val="0"/>
      </w:pPr>
      <w:r>
        <w:t xml:space="preserve">2          No          No              No  Month-to-month              Yes   </w:t>
      </w:r>
    </w:p>
    <w:p w14:paraId="1DEFCC4B">
      <w:pPr>
        <w:pStyle w:val="21"/>
        <w:keepNext w:val="0"/>
        <w:keepLines w:val="0"/>
        <w:widowControl/>
        <w:suppressLineNumbers w:val="0"/>
      </w:pPr>
      <w:r>
        <w:t xml:space="preserve">3         Yes          No              No        One year               No   </w:t>
      </w:r>
    </w:p>
    <w:p w14:paraId="55AB4B17">
      <w:pPr>
        <w:pStyle w:val="21"/>
        <w:keepNext w:val="0"/>
        <w:keepLines w:val="0"/>
        <w:widowControl/>
        <w:suppressLineNumbers w:val="0"/>
      </w:pPr>
      <w:r>
        <w:t xml:space="preserve">4          No          No              No  Month-to-month              Yes   </w:t>
      </w:r>
    </w:p>
    <w:p w14:paraId="68A68877">
      <w:pPr>
        <w:pStyle w:val="21"/>
        <w:keepNext w:val="0"/>
        <w:keepLines w:val="0"/>
        <w:widowControl/>
        <w:suppressLineNumbers w:val="0"/>
      </w:pPr>
    </w:p>
    <w:p w14:paraId="530576C8">
      <w:pPr>
        <w:pStyle w:val="21"/>
        <w:keepNext w:val="0"/>
        <w:keepLines w:val="0"/>
        <w:widowControl/>
        <w:suppressLineNumbers w:val="0"/>
      </w:pPr>
      <w:r>
        <w:t xml:space="preserve">               PaymentMethod MonthlyCharges  TotalCharges Churn  </w:t>
      </w:r>
    </w:p>
    <w:p w14:paraId="43DFD737">
      <w:pPr>
        <w:pStyle w:val="21"/>
        <w:keepNext w:val="0"/>
        <w:keepLines w:val="0"/>
        <w:widowControl/>
        <w:suppressLineNumbers w:val="0"/>
      </w:pPr>
      <w:r>
        <w:t xml:space="preserve">0           Electronic check          29.85         29.85    No  </w:t>
      </w:r>
    </w:p>
    <w:p w14:paraId="62A2063F">
      <w:pPr>
        <w:pStyle w:val="21"/>
        <w:keepNext w:val="0"/>
        <w:keepLines w:val="0"/>
        <w:widowControl/>
        <w:suppressLineNumbers w:val="0"/>
      </w:pPr>
      <w:r>
        <w:t xml:space="preserve">1               Mailed check          56.95        1889.5    No  </w:t>
      </w:r>
    </w:p>
    <w:p w14:paraId="21D807E1">
      <w:pPr>
        <w:pStyle w:val="21"/>
        <w:keepNext w:val="0"/>
        <w:keepLines w:val="0"/>
        <w:widowControl/>
        <w:suppressLineNumbers w:val="0"/>
      </w:pPr>
      <w:r>
        <w:t xml:space="preserve">2               Mailed check          53.85        108.15   Yes  </w:t>
      </w:r>
    </w:p>
    <w:p w14:paraId="4CE724EA">
      <w:pPr>
        <w:pStyle w:val="21"/>
        <w:keepNext w:val="0"/>
        <w:keepLines w:val="0"/>
        <w:widowControl/>
        <w:suppressLineNumbers w:val="0"/>
      </w:pPr>
      <w:r>
        <w:t xml:space="preserve">3  Bank transfer (automatic)          42.30       1840.75    No  </w:t>
      </w:r>
    </w:p>
    <w:p w14:paraId="112BBC64">
      <w:pPr>
        <w:pStyle w:val="21"/>
        <w:keepNext w:val="0"/>
        <w:keepLines w:val="0"/>
        <w:widowControl/>
        <w:suppressLineNumbers w:val="0"/>
      </w:pPr>
      <w:r>
        <w:t xml:space="preserve">4           Electronic check          70.70        151.65   Yes  </w:t>
      </w:r>
    </w:p>
    <w:p w14:paraId="747DBC21">
      <w:pPr>
        <w:pStyle w:val="21"/>
        <w:keepNext w:val="0"/>
        <w:keepLines w:val="0"/>
        <w:widowControl/>
        <w:suppressLineNumbers w:val="0"/>
      </w:pPr>
    </w:p>
    <w:p w14:paraId="2EDA21DF">
      <w:pPr>
        <w:pStyle w:val="21"/>
        <w:keepNext w:val="0"/>
        <w:keepLines w:val="0"/>
        <w:widowControl/>
        <w:suppressLineNumbers w:val="0"/>
      </w:pPr>
      <w:r>
        <w:t>[5 rows x 21 columns]</w:t>
      </w:r>
    </w:p>
    <w:p w14:paraId="6ED9D899">
      <w:pPr>
        <w:pStyle w:val="21"/>
        <w:keepNext w:val="0"/>
        <w:keepLines w:val="0"/>
        <w:widowControl/>
        <w:suppressLineNumbers w:val="0"/>
      </w:pPr>
    </w:p>
    <w:p w14:paraId="4F18BBEA">
      <w:pPr>
        <w:pStyle w:val="21"/>
        <w:keepNext w:val="0"/>
        <w:keepLines w:val="0"/>
        <w:widowControl/>
        <w:suppressLineNumbers w:val="0"/>
      </w:pPr>
      <w:r>
        <w:t>Last 5 rows:</w:t>
      </w:r>
    </w:p>
    <w:p w14:paraId="7AACB36A">
      <w:pPr>
        <w:pStyle w:val="21"/>
        <w:keepNext w:val="0"/>
        <w:keepLines w:val="0"/>
        <w:widowControl/>
        <w:suppressLineNumbers w:val="0"/>
      </w:pPr>
      <w:r>
        <w:t xml:space="preserve">      customerID  gender  SeniorCitizen Partner Dependents  tenure  \</w:t>
      </w:r>
    </w:p>
    <w:p w14:paraId="6E887396">
      <w:pPr>
        <w:pStyle w:val="21"/>
        <w:keepNext w:val="0"/>
        <w:keepLines w:val="0"/>
        <w:widowControl/>
        <w:suppressLineNumbers w:val="0"/>
      </w:pPr>
      <w:r>
        <w:t xml:space="preserve">7038  6840-RESVB    Male              0     Yes        Yes      24   </w:t>
      </w:r>
    </w:p>
    <w:p w14:paraId="62A6D9E7">
      <w:pPr>
        <w:pStyle w:val="21"/>
        <w:keepNext w:val="0"/>
        <w:keepLines w:val="0"/>
        <w:widowControl/>
        <w:suppressLineNumbers w:val="0"/>
      </w:pPr>
      <w:r>
        <w:t xml:space="preserve">7039  2234-XADUH  Female              0     Yes        Yes      72   </w:t>
      </w:r>
    </w:p>
    <w:p w14:paraId="24BAA747">
      <w:pPr>
        <w:pStyle w:val="21"/>
        <w:keepNext w:val="0"/>
        <w:keepLines w:val="0"/>
        <w:widowControl/>
        <w:suppressLineNumbers w:val="0"/>
      </w:pPr>
      <w:r>
        <w:t xml:space="preserve">7040  4801-JZAZL  Female              0     Yes        Yes      11   </w:t>
      </w:r>
    </w:p>
    <w:p w14:paraId="36778688">
      <w:pPr>
        <w:pStyle w:val="21"/>
        <w:keepNext w:val="0"/>
        <w:keepLines w:val="0"/>
        <w:widowControl/>
        <w:suppressLineNumbers w:val="0"/>
      </w:pPr>
      <w:r>
        <w:t xml:space="preserve">7041  8361-LTMKD    Male              1     Yes         No       4   </w:t>
      </w:r>
    </w:p>
    <w:p w14:paraId="79023AE4">
      <w:pPr>
        <w:pStyle w:val="21"/>
        <w:keepNext w:val="0"/>
        <w:keepLines w:val="0"/>
        <w:widowControl/>
        <w:suppressLineNumbers w:val="0"/>
      </w:pPr>
      <w:r>
        <w:t xml:space="preserve">7042  3186-AJIEK    Male              0      No         No      66   </w:t>
      </w:r>
    </w:p>
    <w:p w14:paraId="2FECF523">
      <w:pPr>
        <w:pStyle w:val="21"/>
        <w:keepNext w:val="0"/>
        <w:keepLines w:val="0"/>
        <w:widowControl/>
        <w:suppressLineNumbers w:val="0"/>
      </w:pPr>
    </w:p>
    <w:p w14:paraId="3C573CC9">
      <w:pPr>
        <w:pStyle w:val="21"/>
        <w:keepNext w:val="0"/>
        <w:keepLines w:val="0"/>
        <w:widowControl/>
        <w:suppressLineNumbers w:val="0"/>
      </w:pPr>
      <w:r>
        <w:t xml:space="preserve">     PhoneService     MultipleLines InternetService OnlineSecurity  ...  \</w:t>
      </w:r>
    </w:p>
    <w:p w14:paraId="719139C8">
      <w:pPr>
        <w:pStyle w:val="21"/>
        <w:keepNext w:val="0"/>
        <w:keepLines w:val="0"/>
        <w:widowControl/>
        <w:suppressLineNumbers w:val="0"/>
      </w:pPr>
      <w:r>
        <w:t xml:space="preserve">7038          Yes               Yes             DSL            Yes  ...   </w:t>
      </w:r>
    </w:p>
    <w:p w14:paraId="2A43087E">
      <w:pPr>
        <w:pStyle w:val="21"/>
        <w:keepNext w:val="0"/>
        <w:keepLines w:val="0"/>
        <w:widowControl/>
        <w:suppressLineNumbers w:val="0"/>
      </w:pPr>
      <w:r>
        <w:t xml:space="preserve">7039          Yes               Yes     Fiber optic             No  ...   </w:t>
      </w:r>
    </w:p>
    <w:p w14:paraId="77B91142">
      <w:pPr>
        <w:pStyle w:val="21"/>
        <w:keepNext w:val="0"/>
        <w:keepLines w:val="0"/>
        <w:widowControl/>
        <w:suppressLineNumbers w:val="0"/>
      </w:pPr>
      <w:r>
        <w:t xml:space="preserve">7040           No  No phone service             DSL            Yes  ...   </w:t>
      </w:r>
    </w:p>
    <w:p w14:paraId="68660BED">
      <w:pPr>
        <w:pStyle w:val="21"/>
        <w:keepNext w:val="0"/>
        <w:keepLines w:val="0"/>
        <w:widowControl/>
        <w:suppressLineNumbers w:val="0"/>
      </w:pPr>
      <w:r>
        <w:t xml:space="preserve">7041          Yes               Yes     Fiber optic             No  ...   </w:t>
      </w:r>
    </w:p>
    <w:p w14:paraId="19EB2331">
      <w:pPr>
        <w:pStyle w:val="21"/>
        <w:keepNext w:val="0"/>
        <w:keepLines w:val="0"/>
        <w:widowControl/>
        <w:suppressLineNumbers w:val="0"/>
      </w:pPr>
      <w:r>
        <w:t xml:space="preserve">7042          Yes                No     Fiber optic            Yes  ...   </w:t>
      </w:r>
    </w:p>
    <w:p w14:paraId="7D1E9415">
      <w:pPr>
        <w:pStyle w:val="21"/>
        <w:keepNext w:val="0"/>
        <w:keepLines w:val="0"/>
        <w:widowControl/>
        <w:suppressLineNumbers w:val="0"/>
      </w:pPr>
    </w:p>
    <w:p w14:paraId="57E79DB3">
      <w:pPr>
        <w:pStyle w:val="21"/>
        <w:keepNext w:val="0"/>
        <w:keepLines w:val="0"/>
        <w:widowControl/>
        <w:suppressLineNumbers w:val="0"/>
      </w:pPr>
      <w:r>
        <w:t xml:space="preserve">     DeviceProtection TechSupport StreamingTV StreamingMovies        Contract  \</w:t>
      </w:r>
    </w:p>
    <w:p w14:paraId="4F2D68FA">
      <w:pPr>
        <w:pStyle w:val="21"/>
        <w:keepNext w:val="0"/>
        <w:keepLines w:val="0"/>
        <w:widowControl/>
        <w:suppressLineNumbers w:val="0"/>
      </w:pPr>
      <w:r>
        <w:t xml:space="preserve">7038              Yes         Yes         Yes             Yes        One year   </w:t>
      </w:r>
    </w:p>
    <w:p w14:paraId="75725B75">
      <w:pPr>
        <w:pStyle w:val="21"/>
        <w:keepNext w:val="0"/>
        <w:keepLines w:val="0"/>
        <w:widowControl/>
        <w:suppressLineNumbers w:val="0"/>
      </w:pPr>
      <w:r>
        <w:t xml:space="preserve">7039              Yes          No         Yes             Yes        One year   </w:t>
      </w:r>
    </w:p>
    <w:p w14:paraId="04C83344">
      <w:pPr>
        <w:pStyle w:val="21"/>
        <w:keepNext w:val="0"/>
        <w:keepLines w:val="0"/>
        <w:widowControl/>
        <w:suppressLineNumbers w:val="0"/>
      </w:pPr>
      <w:r>
        <w:t xml:space="preserve">7040               No          No          No              No  Month-to-month   </w:t>
      </w:r>
    </w:p>
    <w:p w14:paraId="61B71EEB">
      <w:pPr>
        <w:pStyle w:val="21"/>
        <w:keepNext w:val="0"/>
        <w:keepLines w:val="0"/>
        <w:widowControl/>
        <w:suppressLineNumbers w:val="0"/>
      </w:pPr>
      <w:r>
        <w:t xml:space="preserve">7041               No          No          No              No  Month-to-month   </w:t>
      </w:r>
    </w:p>
    <w:p w14:paraId="5681BD09">
      <w:pPr>
        <w:pStyle w:val="21"/>
        <w:keepNext w:val="0"/>
        <w:keepLines w:val="0"/>
        <w:widowControl/>
        <w:suppressLineNumbers w:val="0"/>
      </w:pPr>
      <w:r>
        <w:t xml:space="preserve">7042              Yes         Yes         Yes             Yes        Two year   </w:t>
      </w:r>
    </w:p>
    <w:p w14:paraId="6D04929A">
      <w:pPr>
        <w:pStyle w:val="21"/>
        <w:keepNext w:val="0"/>
        <w:keepLines w:val="0"/>
        <w:widowControl/>
        <w:suppressLineNumbers w:val="0"/>
      </w:pPr>
    </w:p>
    <w:p w14:paraId="74C16082">
      <w:pPr>
        <w:pStyle w:val="21"/>
        <w:keepNext w:val="0"/>
        <w:keepLines w:val="0"/>
        <w:widowControl/>
        <w:suppressLineNumbers w:val="0"/>
      </w:pPr>
      <w:r>
        <w:t xml:space="preserve">     PaperlessBilling              PaymentMethod MonthlyCharges  TotalCharges  \</w:t>
      </w:r>
    </w:p>
    <w:p w14:paraId="20C280A5">
      <w:pPr>
        <w:pStyle w:val="21"/>
        <w:keepNext w:val="0"/>
        <w:keepLines w:val="0"/>
        <w:widowControl/>
        <w:suppressLineNumbers w:val="0"/>
      </w:pPr>
      <w:r>
        <w:t xml:space="preserve">7038              Yes               Mailed check          84.80        1990.5   </w:t>
      </w:r>
    </w:p>
    <w:p w14:paraId="40FE6CBE">
      <w:pPr>
        <w:pStyle w:val="21"/>
        <w:keepNext w:val="0"/>
        <w:keepLines w:val="0"/>
        <w:widowControl/>
        <w:suppressLineNumbers w:val="0"/>
      </w:pPr>
      <w:r>
        <w:t xml:space="preserve">7039              Yes    Credit card (automatic)         103.20        7362.9   </w:t>
      </w:r>
    </w:p>
    <w:p w14:paraId="5DE5C944">
      <w:pPr>
        <w:pStyle w:val="21"/>
        <w:keepNext w:val="0"/>
        <w:keepLines w:val="0"/>
        <w:widowControl/>
        <w:suppressLineNumbers w:val="0"/>
      </w:pPr>
      <w:r>
        <w:t xml:space="preserve">7040              Yes           Electronic check          29.60        346.45   </w:t>
      </w:r>
    </w:p>
    <w:p w14:paraId="172AE6B9">
      <w:pPr>
        <w:pStyle w:val="21"/>
        <w:keepNext w:val="0"/>
        <w:keepLines w:val="0"/>
        <w:widowControl/>
        <w:suppressLineNumbers w:val="0"/>
      </w:pPr>
      <w:r>
        <w:t xml:space="preserve">7041              Yes               Mailed check          74.40         306.6   </w:t>
      </w:r>
    </w:p>
    <w:p w14:paraId="3BD045AF">
      <w:pPr>
        <w:pStyle w:val="21"/>
        <w:keepNext w:val="0"/>
        <w:keepLines w:val="0"/>
        <w:widowControl/>
        <w:suppressLineNumbers w:val="0"/>
      </w:pPr>
      <w:r>
        <w:t xml:space="preserve">7042              Yes  Bank transfer (automatic)         105.65        6844.5   </w:t>
      </w:r>
    </w:p>
    <w:p w14:paraId="41D2AC2C">
      <w:pPr>
        <w:pStyle w:val="21"/>
        <w:keepNext w:val="0"/>
        <w:keepLines w:val="0"/>
        <w:widowControl/>
        <w:suppressLineNumbers w:val="0"/>
      </w:pPr>
    </w:p>
    <w:p w14:paraId="7D5FEB41">
      <w:pPr>
        <w:pStyle w:val="21"/>
        <w:keepNext w:val="0"/>
        <w:keepLines w:val="0"/>
        <w:widowControl/>
        <w:suppressLineNumbers w:val="0"/>
      </w:pPr>
      <w:r>
        <w:t xml:space="preserve">     Churn  </w:t>
      </w:r>
    </w:p>
    <w:p w14:paraId="1EDAE848">
      <w:pPr>
        <w:pStyle w:val="21"/>
        <w:keepNext w:val="0"/>
        <w:keepLines w:val="0"/>
        <w:widowControl/>
        <w:suppressLineNumbers w:val="0"/>
      </w:pPr>
      <w:r>
        <w:t xml:space="preserve">7038    No  </w:t>
      </w:r>
    </w:p>
    <w:p w14:paraId="08E4F468">
      <w:pPr>
        <w:pStyle w:val="21"/>
        <w:keepNext w:val="0"/>
        <w:keepLines w:val="0"/>
        <w:widowControl/>
        <w:suppressLineNumbers w:val="0"/>
      </w:pPr>
      <w:r>
        <w:t xml:space="preserve">7039    No  </w:t>
      </w:r>
    </w:p>
    <w:p w14:paraId="3BEE15DE">
      <w:pPr>
        <w:pStyle w:val="21"/>
        <w:keepNext w:val="0"/>
        <w:keepLines w:val="0"/>
        <w:widowControl/>
        <w:suppressLineNumbers w:val="0"/>
      </w:pPr>
      <w:r>
        <w:t xml:space="preserve">7040    No  </w:t>
      </w:r>
    </w:p>
    <w:p w14:paraId="48042292">
      <w:pPr>
        <w:pStyle w:val="21"/>
        <w:keepNext w:val="0"/>
        <w:keepLines w:val="0"/>
        <w:widowControl/>
        <w:suppressLineNumbers w:val="0"/>
      </w:pPr>
      <w:r>
        <w:t xml:space="preserve">7041   Yes  </w:t>
      </w:r>
    </w:p>
    <w:p w14:paraId="6A164A83">
      <w:pPr>
        <w:pStyle w:val="21"/>
        <w:keepNext w:val="0"/>
        <w:keepLines w:val="0"/>
        <w:widowControl/>
        <w:suppressLineNumbers w:val="0"/>
      </w:pPr>
      <w:r>
        <w:t xml:space="preserve">7042    No  </w:t>
      </w:r>
    </w:p>
    <w:p w14:paraId="2BD862B5">
      <w:pPr>
        <w:pStyle w:val="21"/>
        <w:keepNext w:val="0"/>
        <w:keepLines w:val="0"/>
        <w:widowControl/>
        <w:suppressLineNumbers w:val="0"/>
      </w:pPr>
    </w:p>
    <w:p w14:paraId="41841A71">
      <w:pPr>
        <w:pStyle w:val="21"/>
        <w:keepNext w:val="0"/>
        <w:keepLines w:val="0"/>
        <w:widowControl/>
        <w:suppressLineNumbers w:val="0"/>
      </w:pPr>
      <w:r>
        <w:t>[5 rows x 21 columns]</w:t>
      </w:r>
    </w:p>
    <w:p w14:paraId="2257ABD5">
      <w:pPr>
        <w:pStyle w:val="21"/>
        <w:keepNext w:val="0"/>
        <w:keepLines w:val="0"/>
        <w:widowControl/>
        <w:suppressLineNumbers w:val="0"/>
      </w:pPr>
    </w:p>
    <w:p w14:paraId="63C0A8D6">
      <w:pPr>
        <w:pStyle w:val="21"/>
        <w:keepNext w:val="0"/>
        <w:keepLines w:val="0"/>
        <w:widowControl/>
        <w:suppressLineNumbers w:val="0"/>
      </w:pPr>
      <w:r>
        <w:t>Shape:</w:t>
      </w:r>
    </w:p>
    <w:p w14:paraId="46A64DB2">
      <w:pPr>
        <w:pStyle w:val="21"/>
        <w:keepNext w:val="0"/>
        <w:keepLines w:val="0"/>
        <w:widowControl/>
        <w:suppressLineNumbers w:val="0"/>
      </w:pPr>
      <w:r>
        <w:t>(7043, 21)</w:t>
      </w:r>
    </w:p>
    <w:p w14:paraId="29328E7B">
      <w:pPr>
        <w:pStyle w:val="21"/>
        <w:keepNext w:val="0"/>
        <w:keepLines w:val="0"/>
        <w:widowControl/>
        <w:suppressLineNumbers w:val="0"/>
      </w:pPr>
    </w:p>
    <w:p w14:paraId="5C420A62">
      <w:pPr>
        <w:pStyle w:val="21"/>
        <w:keepNext w:val="0"/>
        <w:keepLines w:val="0"/>
        <w:widowControl/>
        <w:suppressLineNumbers w:val="0"/>
      </w:pPr>
      <w:r>
        <w:t>Columns:</w:t>
      </w:r>
    </w:p>
    <w:p w14:paraId="0F3EF158">
      <w:pPr>
        <w:pStyle w:val="21"/>
        <w:keepNext w:val="0"/>
        <w:keepLines w:val="0"/>
        <w:widowControl/>
        <w:suppressLineNumbers w:val="0"/>
      </w:pPr>
      <w:r>
        <w:t>Index(['customerID', 'gender', 'SeniorCitizen', 'Partner', 'Dependents',</w:t>
      </w:r>
    </w:p>
    <w:p w14:paraId="3232B187">
      <w:pPr>
        <w:pStyle w:val="21"/>
        <w:keepNext w:val="0"/>
        <w:keepLines w:val="0"/>
        <w:widowControl/>
        <w:suppressLineNumbers w:val="0"/>
      </w:pPr>
      <w:r>
        <w:t xml:space="preserve">       'tenure', 'PhoneService', 'MultipleLines', 'InternetService',</w:t>
      </w:r>
    </w:p>
    <w:p w14:paraId="3BDAB033">
      <w:pPr>
        <w:pStyle w:val="21"/>
        <w:keepNext w:val="0"/>
        <w:keepLines w:val="0"/>
        <w:widowControl/>
        <w:suppressLineNumbers w:val="0"/>
      </w:pPr>
      <w:r>
        <w:t xml:space="preserve">       'OnlineSecurity', 'OnlineBackup', 'DeviceProtection', 'TechSupport',</w:t>
      </w:r>
    </w:p>
    <w:p w14:paraId="390DCF01">
      <w:pPr>
        <w:pStyle w:val="21"/>
        <w:keepNext w:val="0"/>
        <w:keepLines w:val="0"/>
        <w:widowControl/>
        <w:suppressLineNumbers w:val="0"/>
      </w:pPr>
      <w:r>
        <w:t xml:space="preserve">       'StreamingTV', 'StreamingMovies', 'Contract', 'PaperlessBilling',</w:t>
      </w:r>
    </w:p>
    <w:p w14:paraId="0C1FF6FD">
      <w:pPr>
        <w:pStyle w:val="21"/>
        <w:keepNext w:val="0"/>
        <w:keepLines w:val="0"/>
        <w:widowControl/>
        <w:suppressLineNumbers w:val="0"/>
      </w:pPr>
      <w:r>
        <w:t xml:space="preserve">       'PaymentMethod', 'MonthlyCharges', 'TotalCharges', 'Churn'],</w:t>
      </w:r>
    </w:p>
    <w:p w14:paraId="6B10DCBB">
      <w:pPr>
        <w:pStyle w:val="21"/>
        <w:keepNext w:val="0"/>
        <w:keepLines w:val="0"/>
        <w:widowControl/>
        <w:suppressLineNumbers w:val="0"/>
      </w:pPr>
      <w:r>
        <w:t xml:space="preserve">      dtype='object')</w:t>
      </w:r>
    </w:p>
    <w:p w14:paraId="5205A398">
      <w:pPr>
        <w:pStyle w:val="21"/>
        <w:keepNext w:val="0"/>
        <w:keepLines w:val="0"/>
        <w:widowControl/>
        <w:suppressLineNumbers w:val="0"/>
      </w:pPr>
    </w:p>
    <w:p w14:paraId="26690B6A">
      <w:pPr>
        <w:pStyle w:val="21"/>
        <w:keepNext w:val="0"/>
        <w:keepLines w:val="0"/>
        <w:widowControl/>
        <w:suppressLineNumbers w:val="0"/>
      </w:pPr>
      <w:r>
        <w:t>Data Types:</w:t>
      </w:r>
    </w:p>
    <w:p w14:paraId="34F26265">
      <w:pPr>
        <w:pStyle w:val="21"/>
        <w:keepNext w:val="0"/>
        <w:keepLines w:val="0"/>
        <w:widowControl/>
        <w:suppressLineNumbers w:val="0"/>
      </w:pPr>
      <w:r>
        <w:t>customerID           object</w:t>
      </w:r>
    </w:p>
    <w:p w14:paraId="0F30ECC4">
      <w:pPr>
        <w:pStyle w:val="21"/>
        <w:keepNext w:val="0"/>
        <w:keepLines w:val="0"/>
        <w:widowControl/>
        <w:suppressLineNumbers w:val="0"/>
      </w:pPr>
      <w:r>
        <w:t>gender               object</w:t>
      </w:r>
    </w:p>
    <w:p w14:paraId="3C8F1A29">
      <w:pPr>
        <w:pStyle w:val="21"/>
        <w:keepNext w:val="0"/>
        <w:keepLines w:val="0"/>
        <w:widowControl/>
        <w:suppressLineNumbers w:val="0"/>
      </w:pPr>
      <w:r>
        <w:t>SeniorCitizen         int64</w:t>
      </w:r>
    </w:p>
    <w:p w14:paraId="16457CA7">
      <w:pPr>
        <w:pStyle w:val="21"/>
        <w:keepNext w:val="0"/>
        <w:keepLines w:val="0"/>
        <w:widowControl/>
        <w:suppressLineNumbers w:val="0"/>
      </w:pPr>
      <w:r>
        <w:t>Partner              object</w:t>
      </w:r>
    </w:p>
    <w:p w14:paraId="6037F1B0">
      <w:pPr>
        <w:pStyle w:val="21"/>
        <w:keepNext w:val="0"/>
        <w:keepLines w:val="0"/>
        <w:widowControl/>
        <w:suppressLineNumbers w:val="0"/>
      </w:pPr>
      <w:r>
        <w:t>Dependents           object</w:t>
      </w:r>
    </w:p>
    <w:p w14:paraId="29C12D46">
      <w:pPr>
        <w:pStyle w:val="21"/>
        <w:keepNext w:val="0"/>
        <w:keepLines w:val="0"/>
        <w:widowControl/>
        <w:suppressLineNumbers w:val="0"/>
      </w:pPr>
      <w:r>
        <w:t>tenure                int64</w:t>
      </w:r>
    </w:p>
    <w:p w14:paraId="2F635732">
      <w:pPr>
        <w:pStyle w:val="21"/>
        <w:keepNext w:val="0"/>
        <w:keepLines w:val="0"/>
        <w:widowControl/>
        <w:suppressLineNumbers w:val="0"/>
      </w:pPr>
      <w:r>
        <w:t>PhoneService         object</w:t>
      </w:r>
    </w:p>
    <w:p w14:paraId="0C961FC1">
      <w:pPr>
        <w:pStyle w:val="21"/>
        <w:keepNext w:val="0"/>
        <w:keepLines w:val="0"/>
        <w:widowControl/>
        <w:suppressLineNumbers w:val="0"/>
      </w:pPr>
      <w:r>
        <w:t>MultipleLines        object</w:t>
      </w:r>
    </w:p>
    <w:p w14:paraId="08369078">
      <w:pPr>
        <w:pStyle w:val="21"/>
        <w:keepNext w:val="0"/>
        <w:keepLines w:val="0"/>
        <w:widowControl/>
        <w:suppressLineNumbers w:val="0"/>
      </w:pPr>
      <w:r>
        <w:t>InternetService      object</w:t>
      </w:r>
    </w:p>
    <w:p w14:paraId="77194B77">
      <w:pPr>
        <w:pStyle w:val="21"/>
        <w:keepNext w:val="0"/>
        <w:keepLines w:val="0"/>
        <w:widowControl/>
        <w:suppressLineNumbers w:val="0"/>
      </w:pPr>
      <w:r>
        <w:t>OnlineSecurity       object</w:t>
      </w:r>
    </w:p>
    <w:p w14:paraId="063AF0B8">
      <w:pPr>
        <w:pStyle w:val="21"/>
        <w:keepNext w:val="0"/>
        <w:keepLines w:val="0"/>
        <w:widowControl/>
        <w:suppressLineNumbers w:val="0"/>
      </w:pPr>
      <w:r>
        <w:t>OnlineBackup         object</w:t>
      </w:r>
    </w:p>
    <w:p w14:paraId="5DFB396B">
      <w:pPr>
        <w:pStyle w:val="21"/>
        <w:keepNext w:val="0"/>
        <w:keepLines w:val="0"/>
        <w:widowControl/>
        <w:suppressLineNumbers w:val="0"/>
      </w:pPr>
      <w:r>
        <w:t>DeviceProtection     object</w:t>
      </w:r>
    </w:p>
    <w:p w14:paraId="394EB21A">
      <w:pPr>
        <w:pStyle w:val="21"/>
        <w:keepNext w:val="0"/>
        <w:keepLines w:val="0"/>
        <w:widowControl/>
        <w:suppressLineNumbers w:val="0"/>
      </w:pPr>
      <w:r>
        <w:t>TechSupport          object</w:t>
      </w:r>
    </w:p>
    <w:p w14:paraId="3A7376ED">
      <w:pPr>
        <w:pStyle w:val="21"/>
        <w:keepNext w:val="0"/>
        <w:keepLines w:val="0"/>
        <w:widowControl/>
        <w:suppressLineNumbers w:val="0"/>
      </w:pPr>
      <w:r>
        <w:t>StreamingTV          object</w:t>
      </w:r>
    </w:p>
    <w:p w14:paraId="7C9F553A">
      <w:pPr>
        <w:pStyle w:val="21"/>
        <w:keepNext w:val="0"/>
        <w:keepLines w:val="0"/>
        <w:widowControl/>
        <w:suppressLineNumbers w:val="0"/>
      </w:pPr>
      <w:r>
        <w:t>StreamingMovies      object</w:t>
      </w:r>
    </w:p>
    <w:p w14:paraId="60C1EB3A">
      <w:pPr>
        <w:pStyle w:val="21"/>
        <w:keepNext w:val="0"/>
        <w:keepLines w:val="0"/>
        <w:widowControl/>
        <w:suppressLineNumbers w:val="0"/>
      </w:pPr>
      <w:r>
        <w:t>Contract             object</w:t>
      </w:r>
    </w:p>
    <w:p w14:paraId="079F3CC4">
      <w:pPr>
        <w:pStyle w:val="21"/>
        <w:keepNext w:val="0"/>
        <w:keepLines w:val="0"/>
        <w:widowControl/>
        <w:suppressLineNumbers w:val="0"/>
      </w:pPr>
      <w:r>
        <w:t>PaperlessBilling     object</w:t>
      </w:r>
    </w:p>
    <w:p w14:paraId="1B05D449">
      <w:pPr>
        <w:pStyle w:val="21"/>
        <w:keepNext w:val="0"/>
        <w:keepLines w:val="0"/>
        <w:widowControl/>
        <w:suppressLineNumbers w:val="0"/>
      </w:pPr>
      <w:r>
        <w:t>PaymentMethod        object</w:t>
      </w:r>
    </w:p>
    <w:p w14:paraId="4294D1AC">
      <w:pPr>
        <w:pStyle w:val="21"/>
        <w:keepNext w:val="0"/>
        <w:keepLines w:val="0"/>
        <w:widowControl/>
        <w:suppressLineNumbers w:val="0"/>
      </w:pPr>
      <w:r>
        <w:t>MonthlyCharges      float64</w:t>
      </w:r>
    </w:p>
    <w:p w14:paraId="2CB2BEC1">
      <w:pPr>
        <w:pStyle w:val="21"/>
        <w:keepNext w:val="0"/>
        <w:keepLines w:val="0"/>
        <w:widowControl/>
        <w:suppressLineNumbers w:val="0"/>
      </w:pPr>
      <w:r>
        <w:t>TotalCharges         object</w:t>
      </w:r>
    </w:p>
    <w:p w14:paraId="28CEFE93">
      <w:pPr>
        <w:pStyle w:val="21"/>
        <w:keepNext w:val="0"/>
        <w:keepLines w:val="0"/>
        <w:widowControl/>
        <w:suppressLineNumbers w:val="0"/>
      </w:pPr>
      <w:r>
        <w:t>Churn                object</w:t>
      </w:r>
    </w:p>
    <w:p w14:paraId="5BC6CD80">
      <w:pPr>
        <w:pStyle w:val="21"/>
        <w:keepNext w:val="0"/>
        <w:keepLines w:val="0"/>
        <w:widowControl/>
        <w:suppressLineNumbers w:val="0"/>
      </w:pPr>
      <w:r>
        <w:t>dtype: object</w:t>
      </w:r>
    </w:p>
    <w:p w14:paraId="6FB86DB9">
      <w:pPr>
        <w:pStyle w:val="21"/>
        <w:keepNext w:val="0"/>
        <w:keepLines w:val="0"/>
        <w:widowControl/>
        <w:suppressLineNumbers w:val="0"/>
      </w:pPr>
    </w:p>
    <w:p w14:paraId="73D5918F">
      <w:pPr>
        <w:pStyle w:val="21"/>
        <w:keepNext w:val="0"/>
        <w:keepLines w:val="0"/>
        <w:widowControl/>
        <w:suppressLineNumbers w:val="0"/>
      </w:pPr>
      <w:r>
        <w:t>Customers with Monthly Charges &gt; 70:</w:t>
      </w:r>
    </w:p>
    <w:p w14:paraId="4912DF0B">
      <w:pPr>
        <w:pStyle w:val="21"/>
        <w:keepNext w:val="0"/>
        <w:keepLines w:val="0"/>
        <w:widowControl/>
        <w:suppressLineNumbers w:val="0"/>
      </w:pPr>
      <w:r>
        <w:t xml:space="preserve">    customerID  gender  SeniorCitizen Partner Dependents  tenure PhoneService  \</w:t>
      </w:r>
    </w:p>
    <w:p w14:paraId="29761119">
      <w:pPr>
        <w:pStyle w:val="21"/>
        <w:keepNext w:val="0"/>
        <w:keepLines w:val="0"/>
        <w:widowControl/>
        <w:suppressLineNumbers w:val="0"/>
      </w:pPr>
      <w:r>
        <w:t xml:space="preserve">4   9237-HQITU  Female              0      No         No       2          Yes   </w:t>
      </w:r>
    </w:p>
    <w:p w14:paraId="338CCF8A">
      <w:pPr>
        <w:pStyle w:val="21"/>
        <w:keepNext w:val="0"/>
        <w:keepLines w:val="0"/>
        <w:widowControl/>
        <w:suppressLineNumbers w:val="0"/>
      </w:pPr>
      <w:r>
        <w:t xml:space="preserve">5   9305-CDSKC  Female              0      No         No       8          Yes   </w:t>
      </w:r>
    </w:p>
    <w:p w14:paraId="1B0F0595">
      <w:pPr>
        <w:pStyle w:val="21"/>
        <w:keepNext w:val="0"/>
        <w:keepLines w:val="0"/>
        <w:widowControl/>
        <w:suppressLineNumbers w:val="0"/>
      </w:pPr>
      <w:r>
        <w:t xml:space="preserve">6   1452-KIOVK    Male              0      No        Yes      22          Yes   </w:t>
      </w:r>
    </w:p>
    <w:p w14:paraId="751D3E32">
      <w:pPr>
        <w:pStyle w:val="21"/>
        <w:keepNext w:val="0"/>
        <w:keepLines w:val="0"/>
        <w:widowControl/>
        <w:suppressLineNumbers w:val="0"/>
      </w:pPr>
      <w:r>
        <w:t xml:space="preserve">8   7892-POOKP  Female              0     Yes         No      28          Yes   </w:t>
      </w:r>
    </w:p>
    <w:p w14:paraId="29B9C337">
      <w:pPr>
        <w:pStyle w:val="21"/>
        <w:keepNext w:val="0"/>
        <w:keepLines w:val="0"/>
        <w:widowControl/>
        <w:suppressLineNumbers w:val="0"/>
      </w:pPr>
      <w:r>
        <w:t xml:space="preserve">12  8091-TTVAX    Male              0     Yes         No      58          Yes   </w:t>
      </w:r>
    </w:p>
    <w:p w14:paraId="75058B83">
      <w:pPr>
        <w:pStyle w:val="21"/>
        <w:keepNext w:val="0"/>
        <w:keepLines w:val="0"/>
        <w:widowControl/>
        <w:suppressLineNumbers w:val="0"/>
      </w:pPr>
    </w:p>
    <w:p w14:paraId="14BD601F">
      <w:pPr>
        <w:pStyle w:val="21"/>
        <w:keepNext w:val="0"/>
        <w:keepLines w:val="0"/>
        <w:widowControl/>
        <w:suppressLineNumbers w:val="0"/>
      </w:pPr>
      <w:r>
        <w:t xml:space="preserve">   MultipleLines InternetService OnlineSecurity  ... DeviceProtection  \</w:t>
      </w:r>
    </w:p>
    <w:p w14:paraId="7DFADC7B">
      <w:pPr>
        <w:pStyle w:val="21"/>
        <w:keepNext w:val="0"/>
        <w:keepLines w:val="0"/>
        <w:widowControl/>
        <w:suppressLineNumbers w:val="0"/>
      </w:pPr>
      <w:r>
        <w:t xml:space="preserve">4             No     Fiber optic             No  ...               No   </w:t>
      </w:r>
    </w:p>
    <w:p w14:paraId="3FCEB420">
      <w:pPr>
        <w:pStyle w:val="21"/>
        <w:keepNext w:val="0"/>
        <w:keepLines w:val="0"/>
        <w:widowControl/>
        <w:suppressLineNumbers w:val="0"/>
      </w:pPr>
      <w:r>
        <w:t xml:space="preserve">5            Yes     Fiber optic             No  ...              Yes   </w:t>
      </w:r>
    </w:p>
    <w:p w14:paraId="0E79D71E">
      <w:pPr>
        <w:pStyle w:val="21"/>
        <w:keepNext w:val="0"/>
        <w:keepLines w:val="0"/>
        <w:widowControl/>
        <w:suppressLineNumbers w:val="0"/>
      </w:pPr>
      <w:r>
        <w:t xml:space="preserve">6            Yes     Fiber optic             No  ...               No   </w:t>
      </w:r>
    </w:p>
    <w:p w14:paraId="0EF1AA17">
      <w:pPr>
        <w:pStyle w:val="21"/>
        <w:keepNext w:val="0"/>
        <w:keepLines w:val="0"/>
        <w:widowControl/>
        <w:suppressLineNumbers w:val="0"/>
      </w:pPr>
      <w:r>
        <w:t xml:space="preserve">8            Yes     Fiber optic             No  ...              Yes   </w:t>
      </w:r>
    </w:p>
    <w:p w14:paraId="137C48A3">
      <w:pPr>
        <w:pStyle w:val="21"/>
        <w:keepNext w:val="0"/>
        <w:keepLines w:val="0"/>
        <w:widowControl/>
        <w:suppressLineNumbers w:val="0"/>
      </w:pPr>
      <w:r>
        <w:t xml:space="preserve">12           Yes     Fiber optic             No  ...              Yes   </w:t>
      </w:r>
    </w:p>
    <w:p w14:paraId="6A1131F4">
      <w:pPr>
        <w:pStyle w:val="21"/>
        <w:keepNext w:val="0"/>
        <w:keepLines w:val="0"/>
        <w:widowControl/>
        <w:suppressLineNumbers w:val="0"/>
      </w:pPr>
    </w:p>
    <w:p w14:paraId="6023C08E">
      <w:pPr>
        <w:pStyle w:val="21"/>
        <w:keepNext w:val="0"/>
        <w:keepLines w:val="0"/>
        <w:widowControl/>
        <w:suppressLineNumbers w:val="0"/>
      </w:pPr>
      <w:r>
        <w:t xml:space="preserve">   TechSupport StreamingTV StreamingMovies        Contract PaperlessBilling  \</w:t>
      </w:r>
    </w:p>
    <w:p w14:paraId="073587B7">
      <w:pPr>
        <w:pStyle w:val="21"/>
        <w:keepNext w:val="0"/>
        <w:keepLines w:val="0"/>
        <w:widowControl/>
        <w:suppressLineNumbers w:val="0"/>
      </w:pPr>
      <w:r>
        <w:t xml:space="preserve">4           No          No              No  Month-to-month              Yes   </w:t>
      </w:r>
    </w:p>
    <w:p w14:paraId="03A57689">
      <w:pPr>
        <w:pStyle w:val="21"/>
        <w:keepNext w:val="0"/>
        <w:keepLines w:val="0"/>
        <w:widowControl/>
        <w:suppressLineNumbers w:val="0"/>
      </w:pPr>
      <w:r>
        <w:t xml:space="preserve">5           No         Yes             Yes  Month-to-month              Yes   </w:t>
      </w:r>
    </w:p>
    <w:p w14:paraId="420B579C">
      <w:pPr>
        <w:pStyle w:val="21"/>
        <w:keepNext w:val="0"/>
        <w:keepLines w:val="0"/>
        <w:widowControl/>
        <w:suppressLineNumbers w:val="0"/>
      </w:pPr>
      <w:r>
        <w:t xml:space="preserve">6           No         Yes              No  Month-to-month              Yes   </w:t>
      </w:r>
    </w:p>
    <w:p w14:paraId="4394C156">
      <w:pPr>
        <w:pStyle w:val="21"/>
        <w:keepNext w:val="0"/>
        <w:keepLines w:val="0"/>
        <w:widowControl/>
        <w:suppressLineNumbers w:val="0"/>
      </w:pPr>
      <w:r>
        <w:t xml:space="preserve">8          Yes         Yes             Yes  Month-to-month              Yes   </w:t>
      </w:r>
    </w:p>
    <w:p w14:paraId="54E39290">
      <w:pPr>
        <w:pStyle w:val="21"/>
        <w:keepNext w:val="0"/>
        <w:keepLines w:val="0"/>
        <w:widowControl/>
        <w:suppressLineNumbers w:val="0"/>
      </w:pPr>
      <w:r>
        <w:t xml:space="preserve">12          No         Yes             Yes        One year               No   </w:t>
      </w:r>
    </w:p>
    <w:p w14:paraId="0B7364AA">
      <w:pPr>
        <w:pStyle w:val="21"/>
        <w:keepNext w:val="0"/>
        <w:keepLines w:val="0"/>
        <w:widowControl/>
        <w:suppressLineNumbers w:val="0"/>
      </w:pPr>
    </w:p>
    <w:p w14:paraId="42FAE988">
      <w:pPr>
        <w:pStyle w:val="21"/>
        <w:keepNext w:val="0"/>
        <w:keepLines w:val="0"/>
        <w:widowControl/>
        <w:suppressLineNumbers w:val="0"/>
      </w:pPr>
      <w:r>
        <w:t xml:space="preserve">              PaymentMethod MonthlyCharges  TotalCharges Churn  </w:t>
      </w:r>
    </w:p>
    <w:p w14:paraId="26161731">
      <w:pPr>
        <w:pStyle w:val="21"/>
        <w:keepNext w:val="0"/>
        <w:keepLines w:val="0"/>
        <w:widowControl/>
        <w:suppressLineNumbers w:val="0"/>
      </w:pPr>
      <w:r>
        <w:t xml:space="preserve">4          Electronic check          70.70        151.65   Yes  </w:t>
      </w:r>
    </w:p>
    <w:p w14:paraId="4F5345CA">
      <w:pPr>
        <w:pStyle w:val="21"/>
        <w:keepNext w:val="0"/>
        <w:keepLines w:val="0"/>
        <w:widowControl/>
        <w:suppressLineNumbers w:val="0"/>
      </w:pPr>
      <w:r>
        <w:t xml:space="preserve">5          Electronic check          99.65         820.5   Yes  </w:t>
      </w:r>
    </w:p>
    <w:p w14:paraId="5D87B4DF">
      <w:pPr>
        <w:pStyle w:val="21"/>
        <w:keepNext w:val="0"/>
        <w:keepLines w:val="0"/>
        <w:widowControl/>
        <w:suppressLineNumbers w:val="0"/>
      </w:pPr>
      <w:r>
        <w:t xml:space="preserve">6   Credit card (automatic)          89.10        1949.4    No  </w:t>
      </w:r>
    </w:p>
    <w:p w14:paraId="15A647E1">
      <w:pPr>
        <w:pStyle w:val="21"/>
        <w:keepNext w:val="0"/>
        <w:keepLines w:val="0"/>
        <w:widowControl/>
        <w:suppressLineNumbers w:val="0"/>
      </w:pPr>
      <w:r>
        <w:t xml:space="preserve">8          Electronic check         104.80       3046.05   Yes  </w:t>
      </w:r>
    </w:p>
    <w:p w14:paraId="09A65C31">
      <w:pPr>
        <w:pStyle w:val="21"/>
        <w:keepNext w:val="0"/>
        <w:keepLines w:val="0"/>
        <w:widowControl/>
        <w:suppressLineNumbers w:val="0"/>
      </w:pPr>
      <w:r>
        <w:t xml:space="preserve">12  Credit card (automatic)         100.35        5681.1    No  </w:t>
      </w:r>
    </w:p>
    <w:p w14:paraId="392493D8">
      <w:pPr>
        <w:pStyle w:val="21"/>
        <w:keepNext w:val="0"/>
        <w:keepLines w:val="0"/>
        <w:widowControl/>
        <w:suppressLineNumbers w:val="0"/>
      </w:pPr>
    </w:p>
    <w:p w14:paraId="77AFD642">
      <w:pPr>
        <w:pStyle w:val="21"/>
        <w:keepNext w:val="0"/>
        <w:keepLines w:val="0"/>
        <w:widowControl/>
        <w:suppressLineNumbers w:val="0"/>
      </w:pPr>
      <w:r>
        <w:t>[5 rows x 21 columns]</w:t>
      </w:r>
    </w:p>
    <w:p w14:paraId="1F2971D2">
      <w:pPr>
        <w:pStyle w:val="21"/>
        <w:keepNext w:val="0"/>
        <w:keepLines w:val="0"/>
        <w:widowControl/>
        <w:suppressLineNumbers w:val="0"/>
      </w:pPr>
    </w:p>
    <w:p w14:paraId="7C287B9F">
      <w:pPr>
        <w:pStyle w:val="21"/>
        <w:keepNext w:val="0"/>
        <w:keepLines w:val="0"/>
        <w:widowControl/>
        <w:suppressLineNumbers w:val="0"/>
      </w:pPr>
      <w:r>
        <w:t>Customers with Tenure &gt; 24 months:</w:t>
      </w:r>
    </w:p>
    <w:p w14:paraId="62E50E0E">
      <w:pPr>
        <w:pStyle w:val="21"/>
        <w:keepNext w:val="0"/>
        <w:keepLines w:val="0"/>
        <w:widowControl/>
        <w:suppressLineNumbers w:val="0"/>
      </w:pPr>
      <w:r>
        <w:t xml:space="preserve">    customerID  gender  SeniorCitizen Partner Dependents  tenure PhoneService  \</w:t>
      </w:r>
    </w:p>
    <w:p w14:paraId="526E6BF5">
      <w:pPr>
        <w:pStyle w:val="21"/>
        <w:keepNext w:val="0"/>
        <w:keepLines w:val="0"/>
        <w:widowControl/>
        <w:suppressLineNumbers w:val="0"/>
      </w:pPr>
      <w:r>
        <w:t xml:space="preserve">1   5575-GNVDE    Male              0      No         No      34          Yes   </w:t>
      </w:r>
    </w:p>
    <w:p w14:paraId="31A69F67">
      <w:pPr>
        <w:pStyle w:val="21"/>
        <w:keepNext w:val="0"/>
        <w:keepLines w:val="0"/>
        <w:widowControl/>
        <w:suppressLineNumbers w:val="0"/>
      </w:pPr>
      <w:r>
        <w:t xml:space="preserve">3   7795-CFOCW    Male              0      No         No      45           No   </w:t>
      </w:r>
    </w:p>
    <w:p w14:paraId="6D8932C8">
      <w:pPr>
        <w:pStyle w:val="21"/>
        <w:keepNext w:val="0"/>
        <w:keepLines w:val="0"/>
        <w:widowControl/>
        <w:suppressLineNumbers w:val="0"/>
      </w:pPr>
      <w:r>
        <w:t xml:space="preserve">8   7892-POOKP  Female              0     Yes         No      28          Yes   </w:t>
      </w:r>
    </w:p>
    <w:p w14:paraId="76A8C42D">
      <w:pPr>
        <w:pStyle w:val="21"/>
        <w:keepNext w:val="0"/>
        <w:keepLines w:val="0"/>
        <w:widowControl/>
        <w:suppressLineNumbers w:val="0"/>
      </w:pPr>
      <w:r>
        <w:t xml:space="preserve">9   6388-TABGU    Male              0      No        Yes      62          Yes   </w:t>
      </w:r>
    </w:p>
    <w:p w14:paraId="024BF9A1">
      <w:pPr>
        <w:pStyle w:val="21"/>
        <w:keepNext w:val="0"/>
        <w:keepLines w:val="0"/>
        <w:widowControl/>
        <w:suppressLineNumbers w:val="0"/>
      </w:pPr>
      <w:r>
        <w:t xml:space="preserve">12  8091-TTVAX    Male              0     Yes         No      58          Yes   </w:t>
      </w:r>
    </w:p>
    <w:p w14:paraId="033C165B">
      <w:pPr>
        <w:pStyle w:val="21"/>
        <w:keepNext w:val="0"/>
        <w:keepLines w:val="0"/>
        <w:widowControl/>
        <w:suppressLineNumbers w:val="0"/>
      </w:pPr>
    </w:p>
    <w:p w14:paraId="3A19A2B3">
      <w:pPr>
        <w:pStyle w:val="21"/>
        <w:keepNext w:val="0"/>
        <w:keepLines w:val="0"/>
        <w:widowControl/>
        <w:suppressLineNumbers w:val="0"/>
      </w:pPr>
      <w:r>
        <w:t xml:space="preserve">       MultipleLines InternetService OnlineSecurity  ... DeviceProtection  \</w:t>
      </w:r>
    </w:p>
    <w:p w14:paraId="04C1769E">
      <w:pPr>
        <w:pStyle w:val="21"/>
        <w:keepNext w:val="0"/>
        <w:keepLines w:val="0"/>
        <w:widowControl/>
        <w:suppressLineNumbers w:val="0"/>
      </w:pPr>
      <w:r>
        <w:t xml:space="preserve">1                 No             DSL            Yes  ...              Yes   </w:t>
      </w:r>
    </w:p>
    <w:p w14:paraId="77D491DE">
      <w:pPr>
        <w:pStyle w:val="21"/>
        <w:keepNext w:val="0"/>
        <w:keepLines w:val="0"/>
        <w:widowControl/>
        <w:suppressLineNumbers w:val="0"/>
      </w:pPr>
      <w:r>
        <w:t xml:space="preserve">3   No phone service             DSL            Yes  ...              Yes   </w:t>
      </w:r>
    </w:p>
    <w:p w14:paraId="1AE9B5B7">
      <w:pPr>
        <w:pStyle w:val="21"/>
        <w:keepNext w:val="0"/>
        <w:keepLines w:val="0"/>
        <w:widowControl/>
        <w:suppressLineNumbers w:val="0"/>
      </w:pPr>
      <w:r>
        <w:t xml:space="preserve">8                Yes     Fiber optic             No  ...              Yes   </w:t>
      </w:r>
    </w:p>
    <w:p w14:paraId="7F709B46">
      <w:pPr>
        <w:pStyle w:val="21"/>
        <w:keepNext w:val="0"/>
        <w:keepLines w:val="0"/>
        <w:widowControl/>
        <w:suppressLineNumbers w:val="0"/>
      </w:pPr>
      <w:r>
        <w:t xml:space="preserve">9                 No             DSL            Yes  ...               No   </w:t>
      </w:r>
    </w:p>
    <w:p w14:paraId="5B5ED84E">
      <w:pPr>
        <w:pStyle w:val="21"/>
        <w:keepNext w:val="0"/>
        <w:keepLines w:val="0"/>
        <w:widowControl/>
        <w:suppressLineNumbers w:val="0"/>
      </w:pPr>
      <w:r>
        <w:t xml:space="preserve">12               Yes     Fiber optic             No  ...              Yes   </w:t>
      </w:r>
    </w:p>
    <w:p w14:paraId="3DE7ADDF">
      <w:pPr>
        <w:pStyle w:val="21"/>
        <w:keepNext w:val="0"/>
        <w:keepLines w:val="0"/>
        <w:widowControl/>
        <w:suppressLineNumbers w:val="0"/>
      </w:pPr>
    </w:p>
    <w:p w14:paraId="11DD8122">
      <w:pPr>
        <w:pStyle w:val="21"/>
        <w:keepNext w:val="0"/>
        <w:keepLines w:val="0"/>
        <w:widowControl/>
        <w:suppressLineNumbers w:val="0"/>
      </w:pPr>
      <w:r>
        <w:t xml:space="preserve">   TechSupport StreamingTV StreamingMovies        Contract PaperlessBilling  \</w:t>
      </w:r>
    </w:p>
    <w:p w14:paraId="650B97F5">
      <w:pPr>
        <w:pStyle w:val="21"/>
        <w:keepNext w:val="0"/>
        <w:keepLines w:val="0"/>
        <w:widowControl/>
        <w:suppressLineNumbers w:val="0"/>
      </w:pPr>
      <w:r>
        <w:t xml:space="preserve">1           No          No              No        One year               No   </w:t>
      </w:r>
    </w:p>
    <w:p w14:paraId="494513F5">
      <w:pPr>
        <w:pStyle w:val="21"/>
        <w:keepNext w:val="0"/>
        <w:keepLines w:val="0"/>
        <w:widowControl/>
        <w:suppressLineNumbers w:val="0"/>
      </w:pPr>
      <w:r>
        <w:t xml:space="preserve">3          Yes          No              No        One year               No   </w:t>
      </w:r>
    </w:p>
    <w:p w14:paraId="42EF2094">
      <w:pPr>
        <w:pStyle w:val="21"/>
        <w:keepNext w:val="0"/>
        <w:keepLines w:val="0"/>
        <w:widowControl/>
        <w:suppressLineNumbers w:val="0"/>
      </w:pPr>
      <w:r>
        <w:t xml:space="preserve">8          Yes         Yes             Yes  Month-to-month              Yes   </w:t>
      </w:r>
    </w:p>
    <w:p w14:paraId="1713666F">
      <w:pPr>
        <w:pStyle w:val="21"/>
        <w:keepNext w:val="0"/>
        <w:keepLines w:val="0"/>
        <w:widowControl/>
        <w:suppressLineNumbers w:val="0"/>
      </w:pPr>
      <w:r>
        <w:t xml:space="preserve">9           No          No              No        One year               No   </w:t>
      </w:r>
    </w:p>
    <w:p w14:paraId="72022136">
      <w:pPr>
        <w:pStyle w:val="21"/>
        <w:keepNext w:val="0"/>
        <w:keepLines w:val="0"/>
        <w:widowControl/>
        <w:suppressLineNumbers w:val="0"/>
      </w:pPr>
      <w:r>
        <w:t xml:space="preserve">12          No         Yes             Yes        One year               No   </w:t>
      </w:r>
    </w:p>
    <w:p w14:paraId="44C281D3">
      <w:pPr>
        <w:pStyle w:val="21"/>
        <w:keepNext w:val="0"/>
        <w:keepLines w:val="0"/>
        <w:widowControl/>
        <w:suppressLineNumbers w:val="0"/>
      </w:pPr>
    </w:p>
    <w:p w14:paraId="52AB9650">
      <w:pPr>
        <w:pStyle w:val="21"/>
        <w:keepNext w:val="0"/>
        <w:keepLines w:val="0"/>
        <w:widowControl/>
        <w:suppressLineNumbers w:val="0"/>
      </w:pPr>
      <w:r>
        <w:t xml:space="preserve">                PaymentMethod MonthlyCharges  TotalCharges Churn  </w:t>
      </w:r>
    </w:p>
    <w:p w14:paraId="142FE234">
      <w:pPr>
        <w:pStyle w:val="21"/>
        <w:keepNext w:val="0"/>
        <w:keepLines w:val="0"/>
        <w:widowControl/>
        <w:suppressLineNumbers w:val="0"/>
      </w:pPr>
      <w:r>
        <w:t xml:space="preserve">1                Mailed check          56.95        1889.5    No  </w:t>
      </w:r>
    </w:p>
    <w:p w14:paraId="1053542F">
      <w:pPr>
        <w:pStyle w:val="21"/>
        <w:keepNext w:val="0"/>
        <w:keepLines w:val="0"/>
        <w:widowControl/>
        <w:suppressLineNumbers w:val="0"/>
      </w:pPr>
      <w:r>
        <w:t xml:space="preserve">3   Bank transfer (automatic)          42.30       1840.75    No  </w:t>
      </w:r>
    </w:p>
    <w:p w14:paraId="1FE609B8">
      <w:pPr>
        <w:pStyle w:val="21"/>
        <w:keepNext w:val="0"/>
        <w:keepLines w:val="0"/>
        <w:widowControl/>
        <w:suppressLineNumbers w:val="0"/>
      </w:pPr>
      <w:r>
        <w:t xml:space="preserve">8            Electronic check         104.80       3046.05   Yes  </w:t>
      </w:r>
    </w:p>
    <w:p w14:paraId="7B3A9B5F">
      <w:pPr>
        <w:pStyle w:val="21"/>
        <w:keepNext w:val="0"/>
        <w:keepLines w:val="0"/>
        <w:widowControl/>
        <w:suppressLineNumbers w:val="0"/>
      </w:pPr>
      <w:r>
        <w:t xml:space="preserve">9   Bank transfer (automatic)          56.15       3487.95    No  </w:t>
      </w:r>
    </w:p>
    <w:p w14:paraId="1971C326">
      <w:pPr>
        <w:pStyle w:val="21"/>
        <w:keepNext w:val="0"/>
        <w:keepLines w:val="0"/>
        <w:widowControl/>
        <w:suppressLineNumbers w:val="0"/>
      </w:pPr>
      <w:r>
        <w:t xml:space="preserve">12    Credit card (automatic)         100.35        5681.1    No  </w:t>
      </w:r>
    </w:p>
    <w:p w14:paraId="6C67006A">
      <w:pPr>
        <w:pStyle w:val="21"/>
        <w:keepNext w:val="0"/>
        <w:keepLines w:val="0"/>
        <w:widowControl/>
        <w:suppressLineNumbers w:val="0"/>
      </w:pPr>
    </w:p>
    <w:p w14:paraId="3C235EA8">
      <w:pPr>
        <w:pStyle w:val="21"/>
        <w:keepNext w:val="0"/>
        <w:keepLines w:val="0"/>
        <w:widowControl/>
        <w:suppressLineNumbers w:val="0"/>
      </w:pPr>
      <w:r>
        <w:t>[5 rows x 21 columns]</w:t>
      </w:r>
    </w:p>
    <w:p w14:paraId="76EF6B91">
      <w:pPr>
        <w:pStyle w:val="21"/>
        <w:keepNext w:val="0"/>
        <w:keepLines w:val="0"/>
        <w:widowControl/>
        <w:suppressLineNumbers w:val="0"/>
      </w:pPr>
    </w:p>
    <w:p w14:paraId="0396EC69">
      <w:pPr>
        <w:pStyle w:val="21"/>
        <w:keepNext w:val="0"/>
        <w:keepLines w:val="0"/>
        <w:widowControl/>
        <w:suppressLineNumbers w:val="0"/>
      </w:pPr>
      <w:r>
        <w:t>Customer ID and Monthly Charges:</w:t>
      </w:r>
    </w:p>
    <w:p w14:paraId="6FAACAD1">
      <w:pPr>
        <w:pStyle w:val="21"/>
        <w:keepNext w:val="0"/>
        <w:keepLines w:val="0"/>
        <w:widowControl/>
        <w:suppressLineNumbers w:val="0"/>
      </w:pPr>
      <w:r>
        <w:t xml:space="preserve">   customerID  MonthlyCharges</w:t>
      </w:r>
    </w:p>
    <w:p w14:paraId="4FFB4921">
      <w:pPr>
        <w:pStyle w:val="21"/>
        <w:keepNext w:val="0"/>
        <w:keepLines w:val="0"/>
        <w:widowControl/>
        <w:suppressLineNumbers w:val="0"/>
      </w:pPr>
      <w:r>
        <w:t>0  7590-VHVEG           29.85</w:t>
      </w:r>
    </w:p>
    <w:p w14:paraId="2E3272DD">
      <w:pPr>
        <w:pStyle w:val="21"/>
        <w:keepNext w:val="0"/>
        <w:keepLines w:val="0"/>
        <w:widowControl/>
        <w:suppressLineNumbers w:val="0"/>
      </w:pPr>
      <w:r>
        <w:t>1  5575-GNVDE           56.95</w:t>
      </w:r>
    </w:p>
    <w:p w14:paraId="764C8568">
      <w:pPr>
        <w:pStyle w:val="21"/>
        <w:keepNext w:val="0"/>
        <w:keepLines w:val="0"/>
        <w:widowControl/>
        <w:suppressLineNumbers w:val="0"/>
      </w:pPr>
      <w:r>
        <w:t>2  3668-QPYBK           53.85</w:t>
      </w:r>
    </w:p>
    <w:p w14:paraId="3C2A3494">
      <w:pPr>
        <w:pStyle w:val="21"/>
        <w:keepNext w:val="0"/>
        <w:keepLines w:val="0"/>
        <w:widowControl/>
        <w:suppressLineNumbers w:val="0"/>
      </w:pPr>
      <w:r>
        <w:t>3  7795-CFOCW           42.30</w:t>
      </w:r>
    </w:p>
    <w:p w14:paraId="2CE66697">
      <w:pPr>
        <w:pStyle w:val="21"/>
        <w:keepNext w:val="0"/>
        <w:keepLines w:val="0"/>
        <w:widowControl/>
        <w:suppressLineNumbers w:val="0"/>
      </w:pPr>
      <w:r>
        <w:t>4  9237-HQITU           70.70</w:t>
      </w:r>
    </w:p>
    <w:p w14:paraId="0930EFEB">
      <w:pPr>
        <w:pStyle w:val="21"/>
        <w:keepNext w:val="0"/>
        <w:keepLines w:val="0"/>
        <w:widowControl/>
        <w:suppressLineNumbers w:val="0"/>
      </w:pPr>
    </w:p>
    <w:p w14:paraId="3AFABDEC">
      <w:pPr>
        <w:pStyle w:val="21"/>
        <w:keepNext w:val="0"/>
        <w:keepLines w:val="0"/>
        <w:widowControl/>
        <w:suppressLineNumbers w:val="0"/>
      </w:pPr>
      <w:r>
        <w:t>Mean: 64.76169246059918</w:t>
      </w:r>
    </w:p>
    <w:p w14:paraId="24606883">
      <w:pPr>
        <w:pStyle w:val="21"/>
        <w:keepNext w:val="0"/>
        <w:keepLines w:val="0"/>
        <w:widowControl/>
        <w:suppressLineNumbers w:val="0"/>
      </w:pPr>
      <w:r>
        <w:t>Median: 70.35</w:t>
      </w:r>
    </w:p>
    <w:p w14:paraId="7A7C4C21">
      <w:pPr>
        <w:pStyle w:val="21"/>
        <w:keepNext w:val="0"/>
        <w:keepLines w:val="0"/>
        <w:widowControl/>
        <w:suppressLineNumbers w:val="0"/>
      </w:pPr>
      <w:r>
        <w:t>Mode: 20.05</w:t>
      </w:r>
    </w:p>
    <w:p w14:paraId="29FF2F66">
      <w:pPr>
        <w:pStyle w:val="21"/>
        <w:keepNext w:val="0"/>
        <w:keepLines w:val="0"/>
        <w:widowControl/>
        <w:suppressLineNumbers w:val="0"/>
      </w:pPr>
      <w:r>
        <w:t>Range: 100.5</w:t>
      </w:r>
    </w:p>
    <w:p w14:paraId="3DCB4B8D">
      <w:pPr>
        <w:pStyle w:val="21"/>
        <w:keepNext w:val="0"/>
        <w:keepLines w:val="0"/>
        <w:widowControl/>
        <w:suppressLineNumbers w:val="0"/>
      </w:pPr>
      <w:r>
        <w:t>Variance: 905.4109343405128</w:t>
      </w:r>
    </w:p>
    <w:p w14:paraId="6D84183B">
      <w:pPr>
        <w:pStyle w:val="21"/>
        <w:keepNext w:val="0"/>
        <w:keepLines w:val="0"/>
        <w:widowControl/>
        <w:suppressLineNumbers w:val="0"/>
      </w:pPr>
      <w:r>
        <w:t>Standard Deviation: 30.09004709767854</w:t>
      </w:r>
    </w:p>
    <w:p w14:paraId="08FF51E7">
      <w:pPr>
        <w:pStyle w:val="21"/>
        <w:keepNext w:val="0"/>
        <w:keepLines w:val="0"/>
        <w:widowControl/>
        <w:suppressLineNumbers w:val="0"/>
      </w:pPr>
    </w:p>
    <w:p w14:paraId="000B526D">
      <w:pPr>
        <w:pStyle w:val="21"/>
        <w:keepNext w:val="0"/>
        <w:keepLines w:val="0"/>
        <w:widowControl/>
        <w:suppressLineNumbers w:val="0"/>
      </w:pPr>
      <w:r>
        <w:t>Descriptive Statistics:</w:t>
      </w:r>
    </w:p>
    <w:p w14:paraId="00258300">
      <w:pPr>
        <w:pStyle w:val="21"/>
        <w:keepNext w:val="0"/>
        <w:keepLines w:val="0"/>
        <w:widowControl/>
        <w:suppressLineNumbers w:val="0"/>
      </w:pPr>
      <w:r>
        <w:t>count    7043.000000</w:t>
      </w:r>
    </w:p>
    <w:p w14:paraId="06A5D692">
      <w:pPr>
        <w:pStyle w:val="21"/>
        <w:keepNext w:val="0"/>
        <w:keepLines w:val="0"/>
        <w:widowControl/>
        <w:suppressLineNumbers w:val="0"/>
      </w:pPr>
      <w:r>
        <w:t>mean       64.761692</w:t>
      </w:r>
    </w:p>
    <w:p w14:paraId="695CA247">
      <w:pPr>
        <w:pStyle w:val="21"/>
        <w:keepNext w:val="0"/>
        <w:keepLines w:val="0"/>
        <w:widowControl/>
        <w:suppressLineNumbers w:val="0"/>
      </w:pPr>
      <w:r>
        <w:t>std        30.090047</w:t>
      </w:r>
    </w:p>
    <w:p w14:paraId="0B1FC451">
      <w:pPr>
        <w:pStyle w:val="21"/>
        <w:keepNext w:val="0"/>
        <w:keepLines w:val="0"/>
        <w:widowControl/>
        <w:suppressLineNumbers w:val="0"/>
      </w:pPr>
      <w:r>
        <w:t>min        18.250000</w:t>
      </w:r>
    </w:p>
    <w:p w14:paraId="0D54A5B1">
      <w:pPr>
        <w:pStyle w:val="21"/>
        <w:keepNext w:val="0"/>
        <w:keepLines w:val="0"/>
        <w:widowControl/>
        <w:suppressLineNumbers w:val="0"/>
      </w:pPr>
      <w:r>
        <w:t>25%        35.500000</w:t>
      </w:r>
    </w:p>
    <w:p w14:paraId="2F8B44EE">
      <w:pPr>
        <w:pStyle w:val="21"/>
        <w:keepNext w:val="0"/>
        <w:keepLines w:val="0"/>
        <w:widowControl/>
        <w:suppressLineNumbers w:val="0"/>
      </w:pPr>
      <w:r>
        <w:t>50%        70.350000</w:t>
      </w:r>
    </w:p>
    <w:p w14:paraId="4142E9CC">
      <w:pPr>
        <w:pStyle w:val="21"/>
        <w:keepNext w:val="0"/>
        <w:keepLines w:val="0"/>
        <w:widowControl/>
        <w:suppressLineNumbers w:val="0"/>
      </w:pPr>
      <w:r>
        <w:t>75%        89.850000</w:t>
      </w:r>
    </w:p>
    <w:p w14:paraId="6B3049E0">
      <w:pPr>
        <w:pStyle w:val="21"/>
        <w:keepNext w:val="0"/>
        <w:keepLines w:val="0"/>
        <w:widowControl/>
        <w:suppressLineNumbers w:val="0"/>
      </w:pPr>
      <w:r>
        <w:t>max       118.750000</w:t>
      </w:r>
    </w:p>
    <w:p w14:paraId="05287C70">
      <w:pPr>
        <w:pStyle w:val="21"/>
        <w:keepNext w:val="0"/>
        <w:keepLines w:val="0"/>
        <w:widowControl/>
        <w:suppressLineNumbers w:val="0"/>
      </w:pPr>
      <w:r>
        <w:t>Name: MonthlyCharges, dtype: float64</w:t>
      </w:r>
    </w:p>
    <w:p w14:paraId="3D789B4A">
      <w:r>
        <w:rPr>
          <w:b/>
        </w:rPr>
        <w:t>Result</w:t>
      </w:r>
      <w:r>
        <w:rPr>
          <w:b/>
        </w:rPr>
        <w:br w:type="textWrapping"/>
      </w:r>
      <w:r>
        <w:t>The Customer Churn dataset was successfully cleaned by handling missing values, removing duplicates and unnecessary data, converting data types, and applying Min-Max Scaling and Standardization to numerical features.</w:t>
      </w:r>
      <w:bookmarkStart w:id="0" w:name="_GoBack"/>
      <w:bookmarkEnd w:id="0"/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83051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    Jayalakshmi M</w:t>
    </w:r>
  </w:p>
  <w:p w14:paraId="71B3E771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    231401042</w:t>
    </w:r>
  </w:p>
  <w:p w14:paraId="2B63386E">
    <w:pPr>
      <w:pStyle w:val="19"/>
      <w:rPr>
        <w:rFonts w:hint="default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D823A"/>
    <w:multiLevelType w:val="multilevel"/>
    <w:tmpl w:val="B99D82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227A7"/>
    <w:rsid w:val="7C18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717</Words>
  <Characters>4720</Characters>
  <Lines>0</Lines>
  <Paragraphs>0</Paragraphs>
  <TotalTime>3</TotalTime>
  <ScaleCrop>false</ScaleCrop>
  <LinksUpToDate>false</LinksUpToDate>
  <CharactersWithSpaces>6932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Jayalakshmi.M</cp:lastModifiedBy>
  <dcterms:modified xsi:type="dcterms:W3CDTF">2026-08-15T11:58:27Z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FF6558BB6D784FF9A7EB496FB7B10EAA_12</vt:lpwstr>
  </property>
</Properties>
</file>